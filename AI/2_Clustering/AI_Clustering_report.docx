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6247D" w14:textId="77777777" w:rsidR="005A2EB1" w:rsidRPr="00EC4EE6" w:rsidRDefault="00E75521">
      <w:pPr>
        <w:ind w:hanging="360"/>
        <w:jc w:val="center"/>
        <w:rPr>
          <w:rFonts w:ascii="Times New Roman" w:hAnsi="Times New Roman" w:cs="Times New Roman"/>
          <w:b/>
        </w:rPr>
      </w:pPr>
      <w:r w:rsidRPr="00EC4EE6">
        <w:rPr>
          <w:rFonts w:ascii="Times New Roman" w:hAnsi="Times New Roman" w:cs="Times New Roman"/>
          <w:noProof/>
        </w:rPr>
        <w:drawing>
          <wp:inline distT="0" distB="0" distL="0" distR="0" wp14:anchorId="4DFC5929" wp14:editId="7F4F8310">
            <wp:extent cx="1634067" cy="1851943"/>
            <wp:effectExtent l="0" t="0" r="4445" b="2540"/>
            <wp:docPr id="4" name="image1.png" descr="VU_Logotipas_K"/>
            <wp:cNvGraphicFramePr/>
            <a:graphic xmlns:a="http://schemas.openxmlformats.org/drawingml/2006/main">
              <a:graphicData uri="http://schemas.openxmlformats.org/drawingml/2006/picture">
                <pic:pic xmlns:pic="http://schemas.openxmlformats.org/drawingml/2006/picture">
                  <pic:nvPicPr>
                    <pic:cNvPr id="0" name="image1.png" descr="VU_Logotipas_K"/>
                    <pic:cNvPicPr preferRelativeResize="0"/>
                  </pic:nvPicPr>
                  <pic:blipFill>
                    <a:blip r:embed="rId7"/>
                    <a:srcRect l="-196" r="-197"/>
                    <a:stretch>
                      <a:fillRect/>
                    </a:stretch>
                  </pic:blipFill>
                  <pic:spPr>
                    <a:xfrm>
                      <a:off x="0" y="0"/>
                      <a:ext cx="1677932" cy="1901657"/>
                    </a:xfrm>
                    <a:prstGeom prst="rect">
                      <a:avLst/>
                    </a:prstGeom>
                    <a:ln/>
                  </pic:spPr>
                </pic:pic>
              </a:graphicData>
            </a:graphic>
          </wp:inline>
        </w:drawing>
      </w:r>
    </w:p>
    <w:p w14:paraId="5F22B589" w14:textId="77777777" w:rsidR="005A2EB1" w:rsidRPr="00EC4EE6" w:rsidRDefault="005A2EB1">
      <w:pPr>
        <w:ind w:hanging="360"/>
        <w:jc w:val="center"/>
        <w:rPr>
          <w:rFonts w:ascii="Times New Roman" w:hAnsi="Times New Roman" w:cs="Times New Roman"/>
          <w:b/>
        </w:rPr>
      </w:pPr>
    </w:p>
    <w:p w14:paraId="612F8948" w14:textId="77777777" w:rsidR="00F44B14" w:rsidRDefault="00E75521">
      <w:pPr>
        <w:ind w:hanging="360"/>
        <w:jc w:val="center"/>
        <w:rPr>
          <w:rFonts w:ascii="Times New Roman" w:eastAsia="Times New Roman" w:hAnsi="Times New Roman" w:cs="Times New Roman"/>
          <w:b/>
          <w:sz w:val="28"/>
          <w:szCs w:val="28"/>
        </w:rPr>
      </w:pPr>
      <w:r w:rsidRPr="00EC4EE6">
        <w:rPr>
          <w:rFonts w:ascii="Times New Roman" w:eastAsia="Times New Roman" w:hAnsi="Times New Roman" w:cs="Times New Roman"/>
          <w:b/>
          <w:sz w:val="28"/>
          <w:szCs w:val="28"/>
        </w:rPr>
        <w:t>VILNIUS UNIVERSITY</w:t>
      </w:r>
      <w:r w:rsidR="00F44B14">
        <w:rPr>
          <w:rFonts w:ascii="Times New Roman" w:eastAsia="Times New Roman" w:hAnsi="Times New Roman" w:cs="Times New Roman"/>
          <w:b/>
          <w:sz w:val="28"/>
          <w:szCs w:val="28"/>
        </w:rPr>
        <w:t xml:space="preserve"> </w:t>
      </w:r>
    </w:p>
    <w:p w14:paraId="519B38B6" w14:textId="03409F65" w:rsidR="005A2EB1" w:rsidRPr="00EC4EE6" w:rsidRDefault="00E75521">
      <w:pPr>
        <w:ind w:hanging="360"/>
        <w:jc w:val="center"/>
        <w:rPr>
          <w:rFonts w:ascii="Times New Roman" w:hAnsi="Times New Roman" w:cs="Times New Roman"/>
          <w:b/>
        </w:rPr>
      </w:pPr>
      <w:r w:rsidRPr="00EC4EE6">
        <w:rPr>
          <w:rFonts w:ascii="Times New Roman" w:eastAsia="Times New Roman" w:hAnsi="Times New Roman" w:cs="Times New Roman"/>
          <w:b/>
          <w:sz w:val="28"/>
          <w:szCs w:val="28"/>
        </w:rPr>
        <w:t>ŠIAULIAI ACADEMY</w:t>
      </w:r>
    </w:p>
    <w:p w14:paraId="4ADB8631" w14:textId="77777777" w:rsidR="005A2EB1" w:rsidRPr="00EC4EE6" w:rsidRDefault="00E75521">
      <w:pPr>
        <w:ind w:hanging="360"/>
        <w:jc w:val="center"/>
        <w:rPr>
          <w:rFonts w:ascii="Times New Roman" w:hAnsi="Times New Roman" w:cs="Times New Roman"/>
        </w:rPr>
      </w:pPr>
      <w:r w:rsidRPr="00EC4EE6">
        <w:rPr>
          <w:rFonts w:ascii="Times New Roman" w:eastAsia="Times New Roman" w:hAnsi="Times New Roman" w:cs="Times New Roman"/>
          <w:sz w:val="28"/>
          <w:szCs w:val="28"/>
        </w:rPr>
        <w:t xml:space="preserve">BACHELOR PROGRAMME SOFTWARE ENGINEERING </w:t>
      </w:r>
    </w:p>
    <w:p w14:paraId="6744A8D3" w14:textId="77777777" w:rsidR="005A2EB1" w:rsidRPr="00EC4EE6" w:rsidRDefault="005A2EB1" w:rsidP="00D861C0">
      <w:pPr>
        <w:rPr>
          <w:rFonts w:ascii="Times New Roman" w:hAnsi="Times New Roman" w:cs="Times New Roman"/>
          <w:b/>
        </w:rPr>
      </w:pPr>
    </w:p>
    <w:p w14:paraId="500D970B" w14:textId="77777777" w:rsidR="005A2EB1" w:rsidRPr="00EC4EE6" w:rsidRDefault="005A2EB1">
      <w:pPr>
        <w:ind w:hanging="360"/>
        <w:jc w:val="center"/>
        <w:rPr>
          <w:rFonts w:ascii="Times New Roman" w:hAnsi="Times New Roman" w:cs="Times New Roman"/>
          <w:b/>
        </w:rPr>
      </w:pPr>
    </w:p>
    <w:p w14:paraId="34686C85" w14:textId="77777777" w:rsidR="005A2EB1" w:rsidRPr="00EC4EE6" w:rsidRDefault="005A2EB1">
      <w:pPr>
        <w:ind w:hanging="360"/>
        <w:jc w:val="center"/>
        <w:rPr>
          <w:rFonts w:ascii="Times New Roman" w:hAnsi="Times New Roman" w:cs="Times New Roman"/>
          <w:b/>
        </w:rPr>
      </w:pPr>
    </w:p>
    <w:p w14:paraId="2517F6E5" w14:textId="77777777" w:rsidR="005A2EB1" w:rsidRPr="00F44B14" w:rsidRDefault="00E75521">
      <w:pPr>
        <w:ind w:hanging="360"/>
        <w:jc w:val="center"/>
        <w:rPr>
          <w:rFonts w:ascii="Times New Roman" w:hAnsi="Times New Roman" w:cs="Times New Roman"/>
          <w:b/>
          <w:sz w:val="24"/>
          <w:szCs w:val="24"/>
        </w:rPr>
      </w:pPr>
      <w:r w:rsidRPr="00F44B14">
        <w:rPr>
          <w:rFonts w:ascii="Times New Roman" w:eastAsia="Times New Roman" w:hAnsi="Times New Roman" w:cs="Times New Roman"/>
          <w:b/>
          <w:sz w:val="40"/>
          <w:szCs w:val="40"/>
        </w:rPr>
        <w:t>Artificial Intelligence</w:t>
      </w:r>
      <w:r w:rsidRPr="00F44B14">
        <w:rPr>
          <w:rFonts w:ascii="Times New Roman" w:eastAsia="Times New Roman" w:hAnsi="Times New Roman" w:cs="Times New Roman"/>
          <w:b/>
          <w:sz w:val="40"/>
          <w:szCs w:val="40"/>
        </w:rPr>
        <w:br/>
      </w:r>
    </w:p>
    <w:p w14:paraId="23677B19" w14:textId="77777777" w:rsidR="005A2EB1" w:rsidRPr="00F44B14" w:rsidRDefault="00E75521">
      <w:pPr>
        <w:ind w:hanging="360"/>
        <w:jc w:val="center"/>
        <w:rPr>
          <w:rFonts w:ascii="Times New Roman" w:hAnsi="Times New Roman" w:cs="Times New Roman"/>
          <w:b/>
          <w:sz w:val="24"/>
          <w:szCs w:val="24"/>
        </w:rPr>
      </w:pPr>
      <w:r w:rsidRPr="00F44B14">
        <w:rPr>
          <w:rFonts w:ascii="Times New Roman" w:eastAsia="Times New Roman" w:hAnsi="Times New Roman" w:cs="Times New Roman"/>
          <w:b/>
          <w:sz w:val="40"/>
          <w:szCs w:val="40"/>
        </w:rPr>
        <w:t>Report on “Clustering” task</w:t>
      </w:r>
    </w:p>
    <w:p w14:paraId="3DFB14D0" w14:textId="77777777" w:rsidR="005A2EB1" w:rsidRPr="00EC4EE6" w:rsidRDefault="005A2EB1">
      <w:pPr>
        <w:ind w:hanging="360"/>
        <w:jc w:val="both"/>
        <w:rPr>
          <w:rFonts w:ascii="Times New Roman" w:hAnsi="Times New Roman" w:cs="Times New Roman"/>
        </w:rPr>
      </w:pPr>
    </w:p>
    <w:p w14:paraId="645A4D4C" w14:textId="77777777" w:rsidR="005A2EB1" w:rsidRPr="00EC4EE6" w:rsidRDefault="005A2EB1">
      <w:pPr>
        <w:ind w:hanging="360"/>
        <w:jc w:val="both"/>
        <w:rPr>
          <w:rFonts w:ascii="Times New Roman" w:hAnsi="Times New Roman" w:cs="Times New Roman"/>
        </w:rPr>
      </w:pPr>
    </w:p>
    <w:p w14:paraId="77543F5D" w14:textId="77777777" w:rsidR="005A2EB1" w:rsidRPr="00EC4EE6" w:rsidRDefault="005A2EB1">
      <w:pPr>
        <w:ind w:hanging="360"/>
        <w:jc w:val="both"/>
        <w:rPr>
          <w:rFonts w:ascii="Times New Roman" w:hAnsi="Times New Roman" w:cs="Times New Roman"/>
        </w:rPr>
      </w:pPr>
    </w:p>
    <w:p w14:paraId="760FBC0E" w14:textId="2886B584" w:rsidR="005A2EB1" w:rsidRPr="00EC4EE6" w:rsidRDefault="00E75521" w:rsidP="00F44B14">
      <w:pPr>
        <w:ind w:left="5760"/>
        <w:jc w:val="both"/>
        <w:rPr>
          <w:rFonts w:ascii="Times New Roman" w:hAnsi="Times New Roman" w:cs="Times New Roman"/>
        </w:rPr>
      </w:pPr>
      <w:r w:rsidRPr="00EC4EE6">
        <w:rPr>
          <w:rFonts w:ascii="Times New Roman" w:eastAsia="Times New Roman" w:hAnsi="Times New Roman" w:cs="Times New Roman"/>
          <w:sz w:val="28"/>
          <w:szCs w:val="28"/>
        </w:rPr>
        <w:t xml:space="preserve">Student: </w:t>
      </w:r>
      <w:r w:rsidR="00A536C5">
        <w:rPr>
          <w:rFonts w:ascii="Times New Roman" w:eastAsia="Times New Roman" w:hAnsi="Times New Roman" w:cs="Times New Roman"/>
          <w:sz w:val="28"/>
          <w:szCs w:val="28"/>
        </w:rPr>
        <w:t>Anna Kutova</w:t>
      </w:r>
    </w:p>
    <w:p w14:paraId="54AE6D3B" w14:textId="77777777" w:rsidR="005A2EB1" w:rsidRPr="00EC4EE6" w:rsidRDefault="00E75521" w:rsidP="00F44B14">
      <w:pPr>
        <w:ind w:left="5760"/>
        <w:jc w:val="both"/>
        <w:rPr>
          <w:rFonts w:ascii="Times New Roman" w:hAnsi="Times New Roman" w:cs="Times New Roman"/>
        </w:rPr>
      </w:pPr>
      <w:r w:rsidRPr="00EC4EE6">
        <w:rPr>
          <w:rFonts w:ascii="Times New Roman" w:eastAsia="Times New Roman" w:hAnsi="Times New Roman" w:cs="Times New Roman"/>
          <w:sz w:val="28"/>
          <w:szCs w:val="28"/>
        </w:rPr>
        <w:t>Lecturer: Dr. Gintautas Daunys</w:t>
      </w:r>
    </w:p>
    <w:p w14:paraId="42A14BEC" w14:textId="77777777" w:rsidR="005A2EB1" w:rsidRPr="00EC4EE6" w:rsidRDefault="005A2EB1" w:rsidP="00F44B14">
      <w:pPr>
        <w:ind w:left="5760"/>
        <w:jc w:val="both"/>
        <w:rPr>
          <w:rFonts w:ascii="Times New Roman" w:hAnsi="Times New Roman" w:cs="Times New Roman"/>
        </w:rPr>
      </w:pPr>
    </w:p>
    <w:p w14:paraId="40EA6E42" w14:textId="77777777" w:rsidR="005A2EB1" w:rsidRPr="00EC4EE6" w:rsidRDefault="005A2EB1">
      <w:pPr>
        <w:ind w:hanging="360"/>
        <w:jc w:val="both"/>
        <w:rPr>
          <w:rFonts w:ascii="Times New Roman" w:hAnsi="Times New Roman" w:cs="Times New Roman"/>
        </w:rPr>
      </w:pPr>
    </w:p>
    <w:p w14:paraId="232F44AA" w14:textId="77777777" w:rsidR="00D861C0" w:rsidRPr="00EC4EE6" w:rsidRDefault="00D861C0" w:rsidP="00D861C0">
      <w:pPr>
        <w:jc w:val="both"/>
        <w:rPr>
          <w:rFonts w:ascii="Times New Roman" w:hAnsi="Times New Roman" w:cs="Times New Roman"/>
        </w:rPr>
      </w:pPr>
    </w:p>
    <w:p w14:paraId="2B74B8DF" w14:textId="3A270323" w:rsidR="00825706" w:rsidRPr="007B43FD" w:rsidRDefault="00E75521" w:rsidP="00D861C0">
      <w:pPr>
        <w:ind w:hanging="360"/>
        <w:jc w:val="center"/>
        <w:rPr>
          <w:rFonts w:ascii="Times New Roman" w:hAnsi="Times New Roman" w:cs="Times New Roman"/>
          <w:lang w:val="en-US"/>
        </w:rPr>
      </w:pPr>
      <w:r w:rsidRPr="00EC4EE6">
        <w:rPr>
          <w:rFonts w:ascii="Times New Roman" w:eastAsia="Times New Roman" w:hAnsi="Times New Roman" w:cs="Times New Roman"/>
          <w:sz w:val="28"/>
          <w:szCs w:val="28"/>
        </w:rPr>
        <w:t>Šiauliai, 202</w:t>
      </w:r>
      <w:r w:rsidR="00D861C0">
        <w:rPr>
          <w:rFonts w:ascii="Times New Roman" w:eastAsia="Times New Roman" w:hAnsi="Times New Roman" w:cs="Times New Roman"/>
          <w:sz w:val="28"/>
          <w:szCs w:val="28"/>
        </w:rPr>
        <w:t>3</w:t>
      </w:r>
    </w:p>
    <w:p w14:paraId="3A1E9F2F" w14:textId="63E19CC8" w:rsidR="005A2EB1" w:rsidRPr="00932917" w:rsidRDefault="00E75521" w:rsidP="00D861C0">
      <w:pPr>
        <w:pStyle w:val="Heading1"/>
        <w:numPr>
          <w:ilvl w:val="0"/>
          <w:numId w:val="5"/>
        </w:numPr>
        <w:rPr>
          <w:rFonts w:ascii="Times New Roman" w:hAnsi="Times New Roman" w:cs="Times New Roman"/>
          <w:sz w:val="24"/>
          <w:szCs w:val="24"/>
        </w:rPr>
      </w:pPr>
      <w:r w:rsidRPr="00932917">
        <w:rPr>
          <w:rFonts w:ascii="Times New Roman" w:hAnsi="Times New Roman" w:cs="Times New Roman"/>
          <w:sz w:val="24"/>
          <w:szCs w:val="24"/>
        </w:rPr>
        <w:lastRenderedPageBreak/>
        <w:t>Used code</w:t>
      </w:r>
    </w:p>
    <w:p w14:paraId="15F8C4CA" w14:textId="03A226CB" w:rsidR="00125792" w:rsidRPr="00932917" w:rsidRDefault="00125792" w:rsidP="00125792">
      <w:pPr>
        <w:rPr>
          <w:rFonts w:ascii="Times New Roman" w:hAnsi="Times New Roman" w:cs="Times New Roman"/>
          <w:i/>
          <w:iCs/>
          <w:sz w:val="24"/>
          <w:szCs w:val="24"/>
        </w:rPr>
      </w:pPr>
      <w:r w:rsidRPr="00932917">
        <w:rPr>
          <w:rFonts w:ascii="Times New Roman" w:hAnsi="Times New Roman" w:cs="Times New Roman"/>
          <w:i/>
          <w:iCs/>
          <w:sz w:val="24"/>
          <w:szCs w:val="24"/>
        </w:rPr>
        <w:t>My complete code for this assignment:</w:t>
      </w:r>
    </w:p>
    <w:p w14:paraId="5E28F345" w14:textId="77777777" w:rsidR="0056423E" w:rsidRPr="0056423E" w:rsidRDefault="0056423E" w:rsidP="0056423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sz w:val="13"/>
          <w:szCs w:val="13"/>
          <w:lang w:val="en-LT"/>
        </w:rPr>
      </w:pPr>
      <w:r w:rsidRPr="0056423E">
        <w:rPr>
          <w:rFonts w:ascii="Courier New" w:eastAsia="Times New Roman" w:hAnsi="Courier New" w:cs="Courier New"/>
          <w:color w:val="CF8E6D"/>
          <w:sz w:val="13"/>
          <w:szCs w:val="13"/>
          <w:lang w:val="en-LT"/>
        </w:rPr>
        <w:t xml:space="preserve">from </w:t>
      </w:r>
      <w:r w:rsidRPr="0056423E">
        <w:rPr>
          <w:rFonts w:ascii="Courier New" w:eastAsia="Times New Roman" w:hAnsi="Courier New" w:cs="Courier New"/>
          <w:color w:val="BCBEC4"/>
          <w:sz w:val="13"/>
          <w:szCs w:val="13"/>
          <w:lang w:val="en-LT"/>
        </w:rPr>
        <w:t xml:space="preserve">sklearn.cluster </w:t>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KMeans, AgglomerativeClustering</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 xml:space="preserve">pandas </w:t>
      </w:r>
      <w:r w:rsidRPr="0056423E">
        <w:rPr>
          <w:rFonts w:ascii="Courier New" w:eastAsia="Times New Roman" w:hAnsi="Courier New" w:cs="Courier New"/>
          <w:color w:val="CF8E6D"/>
          <w:sz w:val="13"/>
          <w:szCs w:val="13"/>
          <w:lang w:val="en-LT"/>
        </w:rPr>
        <w:t xml:space="preserve">as </w:t>
      </w:r>
      <w:r w:rsidRPr="0056423E">
        <w:rPr>
          <w:rFonts w:ascii="Courier New" w:eastAsia="Times New Roman" w:hAnsi="Courier New" w:cs="Courier New"/>
          <w:color w:val="BCBEC4"/>
          <w:sz w:val="13"/>
          <w:szCs w:val="13"/>
          <w:lang w:val="en-LT"/>
        </w:rPr>
        <w:t>pd</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 xml:space="preserve">numpy </w:t>
      </w:r>
      <w:r w:rsidRPr="0056423E">
        <w:rPr>
          <w:rFonts w:ascii="Courier New" w:eastAsia="Times New Roman" w:hAnsi="Courier New" w:cs="Courier New"/>
          <w:color w:val="CF8E6D"/>
          <w:sz w:val="13"/>
          <w:szCs w:val="13"/>
          <w:lang w:val="en-LT"/>
        </w:rPr>
        <w:t xml:space="preserve">as </w:t>
      </w:r>
      <w:r w:rsidRPr="0056423E">
        <w:rPr>
          <w:rFonts w:ascii="Courier New" w:eastAsia="Times New Roman" w:hAnsi="Courier New" w:cs="Courier New"/>
          <w:color w:val="BCBEC4"/>
          <w:sz w:val="13"/>
          <w:szCs w:val="13"/>
          <w:lang w:val="en-LT"/>
        </w:rPr>
        <w:t>np</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 xml:space="preserve">matplotlib.pyplot </w:t>
      </w:r>
      <w:r w:rsidRPr="0056423E">
        <w:rPr>
          <w:rFonts w:ascii="Courier New" w:eastAsia="Times New Roman" w:hAnsi="Courier New" w:cs="Courier New"/>
          <w:color w:val="CF8E6D"/>
          <w:sz w:val="13"/>
          <w:szCs w:val="13"/>
          <w:lang w:val="en-LT"/>
        </w:rPr>
        <w:t xml:space="preserve">as </w:t>
      </w:r>
      <w:r w:rsidRPr="0056423E">
        <w:rPr>
          <w:rFonts w:ascii="Courier New" w:eastAsia="Times New Roman" w:hAnsi="Courier New" w:cs="Courier New"/>
          <w:color w:val="BCBEC4"/>
          <w:sz w:val="13"/>
          <w:szCs w:val="13"/>
          <w:lang w:val="en-LT"/>
        </w:rPr>
        <w:t>plt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 xml:space="preserve">matplotlib.colors </w:t>
      </w:r>
      <w:r w:rsidRPr="0056423E">
        <w:rPr>
          <w:rFonts w:ascii="Courier New" w:eastAsia="Times New Roman" w:hAnsi="Courier New" w:cs="Courier New"/>
          <w:color w:val="CF8E6D"/>
          <w:sz w:val="13"/>
          <w:szCs w:val="13"/>
          <w:lang w:val="en-LT"/>
        </w:rPr>
        <w:t xml:space="preserve">as </w:t>
      </w:r>
      <w:r w:rsidRPr="0056423E">
        <w:rPr>
          <w:rFonts w:ascii="Courier New" w:eastAsia="Times New Roman" w:hAnsi="Courier New" w:cs="Courier New"/>
          <w:color w:val="BCBEC4"/>
          <w:sz w:val="13"/>
          <w:szCs w:val="13"/>
          <w:lang w:val="en-LT"/>
        </w:rPr>
        <w:t>mcolors</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from </w:t>
      </w:r>
      <w:r w:rsidRPr="0056423E">
        <w:rPr>
          <w:rFonts w:ascii="Courier New" w:eastAsia="Times New Roman" w:hAnsi="Courier New" w:cs="Courier New"/>
          <w:color w:val="BCBEC4"/>
          <w:sz w:val="13"/>
          <w:szCs w:val="13"/>
          <w:lang w:val="en-LT"/>
        </w:rPr>
        <w:t xml:space="preserve">sklearn </w:t>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model_selection</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from </w:t>
      </w:r>
      <w:r w:rsidRPr="0056423E">
        <w:rPr>
          <w:rFonts w:ascii="Courier New" w:eastAsia="Times New Roman" w:hAnsi="Courier New" w:cs="Courier New"/>
          <w:color w:val="BCBEC4"/>
          <w:sz w:val="13"/>
          <w:szCs w:val="13"/>
          <w:lang w:val="en-LT"/>
        </w:rPr>
        <w:t xml:space="preserve">sklearn.decomposition </w:t>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PCA</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CF8E6D"/>
          <w:sz w:val="13"/>
          <w:szCs w:val="13"/>
          <w:lang w:val="en-LT"/>
        </w:rPr>
        <w:t xml:space="preserve">from </w:t>
      </w:r>
      <w:r w:rsidRPr="0056423E">
        <w:rPr>
          <w:rFonts w:ascii="Courier New" w:eastAsia="Times New Roman" w:hAnsi="Courier New" w:cs="Courier New"/>
          <w:color w:val="BCBEC4"/>
          <w:sz w:val="13"/>
          <w:szCs w:val="13"/>
          <w:lang w:val="en-LT"/>
        </w:rPr>
        <w:t xml:space="preserve">sklearn.preprocessing </w:t>
      </w:r>
      <w:r w:rsidRPr="0056423E">
        <w:rPr>
          <w:rFonts w:ascii="Courier New" w:eastAsia="Times New Roman" w:hAnsi="Courier New" w:cs="Courier New"/>
          <w:color w:val="CF8E6D"/>
          <w:sz w:val="13"/>
          <w:szCs w:val="13"/>
          <w:lang w:val="en-LT"/>
        </w:rPr>
        <w:t xml:space="preserve">import </w:t>
      </w:r>
      <w:r w:rsidRPr="0056423E">
        <w:rPr>
          <w:rFonts w:ascii="Courier New" w:eastAsia="Times New Roman" w:hAnsi="Courier New" w:cs="Courier New"/>
          <w:color w:val="BCBEC4"/>
          <w:sz w:val="13"/>
          <w:szCs w:val="13"/>
          <w:lang w:val="en-LT"/>
        </w:rPr>
        <w:t>StandardScaler</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t>data = pd.read_csv(</w:t>
      </w:r>
      <w:r w:rsidRPr="0056423E">
        <w:rPr>
          <w:rFonts w:ascii="Courier New" w:eastAsia="Times New Roman" w:hAnsi="Courier New" w:cs="Courier New"/>
          <w:color w:val="6AAB73"/>
          <w:sz w:val="13"/>
          <w:szCs w:val="13"/>
          <w:lang w:val="en-LT"/>
        </w:rPr>
        <w:t>'accent-mfcc-data-1.csv'</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X = data.drop(</w:t>
      </w:r>
      <w:r w:rsidRPr="0056423E">
        <w:rPr>
          <w:rFonts w:ascii="Courier New" w:eastAsia="Times New Roman" w:hAnsi="Courier New" w:cs="Courier New"/>
          <w:color w:val="6AAB73"/>
          <w:sz w:val="13"/>
          <w:szCs w:val="13"/>
          <w:lang w:val="en-LT"/>
        </w:rPr>
        <w:t>'language'</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axis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y = data[</w:t>
      </w:r>
      <w:r w:rsidRPr="0056423E">
        <w:rPr>
          <w:rFonts w:ascii="Courier New" w:eastAsia="Times New Roman" w:hAnsi="Courier New" w:cs="Courier New"/>
          <w:color w:val="6AAB73"/>
          <w:sz w:val="13"/>
          <w:szCs w:val="13"/>
          <w:lang w:val="en-LT"/>
        </w:rPr>
        <w:t>'language'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Data split</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 xml:space="preserve">X_train, X_test, y_train, y_test = model_selection.train_test_split(X, y, </w:t>
      </w:r>
      <w:r w:rsidRPr="0056423E">
        <w:rPr>
          <w:rFonts w:ascii="Courier New" w:eastAsia="Times New Roman" w:hAnsi="Courier New" w:cs="Courier New"/>
          <w:color w:val="AA4926"/>
          <w:sz w:val="13"/>
          <w:szCs w:val="13"/>
          <w:lang w:val="en-LT"/>
        </w:rPr>
        <w:t>test_size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0.2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random_state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Scaling</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scaler = StandardScaler()</w:t>
      </w:r>
      <w:r w:rsidRPr="0056423E">
        <w:rPr>
          <w:rFonts w:ascii="Courier New" w:eastAsia="Times New Roman" w:hAnsi="Courier New" w:cs="Courier New"/>
          <w:color w:val="BCBEC4"/>
          <w:sz w:val="13"/>
          <w:szCs w:val="13"/>
          <w:lang w:val="en-LT"/>
        </w:rPr>
        <w:br/>
        <w:t>X_train_scaled = scaler.fit_transform(X_train)</w:t>
      </w:r>
      <w:r w:rsidRPr="0056423E">
        <w:rPr>
          <w:rFonts w:ascii="Courier New" w:eastAsia="Times New Roman" w:hAnsi="Courier New" w:cs="Courier New"/>
          <w:color w:val="BCBEC4"/>
          <w:sz w:val="13"/>
          <w:szCs w:val="13"/>
          <w:lang w:val="en-LT"/>
        </w:rPr>
        <w:br/>
        <w:t>X_test_scaled = scaler.transform(X_test)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KMeans Clustering</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kmeans = KMeans(</w:t>
      </w:r>
      <w:r w:rsidRPr="0056423E">
        <w:rPr>
          <w:rFonts w:ascii="Courier New" w:eastAsia="Times New Roman" w:hAnsi="Courier New" w:cs="Courier New"/>
          <w:color w:val="AA4926"/>
          <w:sz w:val="13"/>
          <w:szCs w:val="13"/>
          <w:lang w:val="en-LT"/>
        </w:rPr>
        <w:t>n_clusters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20</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kmeans.fit(X_train_scaled)</w:t>
      </w:r>
      <w:r w:rsidRPr="0056423E">
        <w:rPr>
          <w:rFonts w:ascii="Courier New" w:eastAsia="Times New Roman" w:hAnsi="Courier New" w:cs="Courier New"/>
          <w:color w:val="BCBEC4"/>
          <w:sz w:val="13"/>
          <w:szCs w:val="13"/>
          <w:lang w:val="en-LT"/>
        </w:rPr>
        <w:br/>
        <w:t>labels_train = kmeans.labels_</w:t>
      </w:r>
      <w:r w:rsidRPr="0056423E">
        <w:rPr>
          <w:rFonts w:ascii="Courier New" w:eastAsia="Times New Roman" w:hAnsi="Courier New" w:cs="Courier New"/>
          <w:color w:val="BCBEC4"/>
          <w:sz w:val="13"/>
          <w:szCs w:val="13"/>
          <w:lang w:val="en-LT"/>
        </w:rPr>
        <w:br/>
        <w:t>labels_test = kmeans.predict(X_test_scaled)</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DataFrame</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df = pd.DataFrame({</w:t>
      </w:r>
      <w:r w:rsidRPr="0056423E">
        <w:rPr>
          <w:rFonts w:ascii="Courier New" w:eastAsia="Times New Roman" w:hAnsi="Courier New" w:cs="Courier New"/>
          <w:color w:val="6AAB73"/>
          <w:sz w:val="13"/>
          <w:szCs w:val="13"/>
          <w:lang w:val="en-LT"/>
        </w:rPr>
        <w:t>'Class'</w:t>
      </w:r>
      <w:r w:rsidRPr="0056423E">
        <w:rPr>
          <w:rFonts w:ascii="Courier New" w:eastAsia="Times New Roman" w:hAnsi="Courier New" w:cs="Courier New"/>
          <w:color w:val="BCBEC4"/>
          <w:sz w:val="13"/>
          <w:szCs w:val="13"/>
          <w:lang w:val="en-LT"/>
        </w:rPr>
        <w:t xml:space="preserve">: y_test, </w:t>
      </w:r>
      <w:r w:rsidRPr="0056423E">
        <w:rPr>
          <w:rFonts w:ascii="Courier New" w:eastAsia="Times New Roman" w:hAnsi="Courier New" w:cs="Courier New"/>
          <w:color w:val="6AAB73"/>
          <w:sz w:val="13"/>
          <w:szCs w:val="13"/>
          <w:lang w:val="en-LT"/>
        </w:rPr>
        <w:t>'Cluster'</w:t>
      </w:r>
      <w:r w:rsidRPr="0056423E">
        <w:rPr>
          <w:rFonts w:ascii="Courier New" w:eastAsia="Times New Roman" w:hAnsi="Courier New" w:cs="Courier New"/>
          <w:color w:val="BCBEC4"/>
          <w:sz w:val="13"/>
          <w:szCs w:val="13"/>
          <w:lang w:val="en-LT"/>
        </w:rPr>
        <w:t>: labels_test})</w:t>
      </w:r>
      <w:r w:rsidRPr="0056423E">
        <w:rPr>
          <w:rFonts w:ascii="Courier New" w:eastAsia="Times New Roman" w:hAnsi="Courier New" w:cs="Courier New"/>
          <w:color w:val="BCBEC4"/>
          <w:sz w:val="13"/>
          <w:szCs w:val="13"/>
          <w:lang w:val="en-LT"/>
        </w:rPr>
        <w:br/>
        <w:t>cluster_counts = df.groupby([</w:t>
      </w:r>
      <w:r w:rsidRPr="0056423E">
        <w:rPr>
          <w:rFonts w:ascii="Courier New" w:eastAsia="Times New Roman" w:hAnsi="Courier New" w:cs="Courier New"/>
          <w:color w:val="6AAB73"/>
          <w:sz w:val="13"/>
          <w:szCs w:val="13"/>
          <w:lang w:val="en-LT"/>
        </w:rPr>
        <w:t>'Cluster'</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6AAB73"/>
          <w:sz w:val="13"/>
          <w:szCs w:val="13"/>
          <w:lang w:val="en-LT"/>
        </w:rPr>
        <w:t>'Class'</w:t>
      </w:r>
      <w:r w:rsidRPr="0056423E">
        <w:rPr>
          <w:rFonts w:ascii="Courier New" w:eastAsia="Times New Roman" w:hAnsi="Courier New" w:cs="Courier New"/>
          <w:color w:val="BCBEC4"/>
          <w:sz w:val="13"/>
          <w:szCs w:val="13"/>
          <w:lang w:val="en-LT"/>
        </w:rPr>
        <w:t>]).size().unstack(</w:t>
      </w:r>
      <w:r w:rsidRPr="0056423E">
        <w:rPr>
          <w:rFonts w:ascii="Courier New" w:eastAsia="Times New Roman" w:hAnsi="Courier New" w:cs="Courier New"/>
          <w:color w:val="AA4926"/>
          <w:sz w:val="13"/>
          <w:szCs w:val="13"/>
          <w:lang w:val="en-LT"/>
        </w:rPr>
        <w:t>fill_value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8888C6"/>
          <w:sz w:val="13"/>
          <w:szCs w:val="13"/>
          <w:lang w:val="en-LT"/>
        </w:rPr>
        <w:t>print</w:t>
      </w:r>
      <w:r w:rsidRPr="0056423E">
        <w:rPr>
          <w:rFonts w:ascii="Courier New" w:eastAsia="Times New Roman" w:hAnsi="Courier New" w:cs="Courier New"/>
          <w:color w:val="BCBEC4"/>
          <w:sz w:val="13"/>
          <w:szCs w:val="13"/>
          <w:lang w:val="en-LT"/>
        </w:rPr>
        <w:t>(cluster_counts)</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Agglomerative Clustering</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agg_clustering = AgglomerativeClustering(</w:t>
      </w:r>
      <w:r w:rsidRPr="0056423E">
        <w:rPr>
          <w:rFonts w:ascii="Courier New" w:eastAsia="Times New Roman" w:hAnsi="Courier New" w:cs="Courier New"/>
          <w:color w:val="AA4926"/>
          <w:sz w:val="13"/>
          <w:szCs w:val="13"/>
          <w:lang w:val="en-LT"/>
        </w:rPr>
        <w:t>n_clusters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10</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linkage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'ward'</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agg_labels_train = agg_clustering.fit_predict(X_train_scaled)</w:t>
      </w:r>
      <w:r w:rsidRPr="0056423E">
        <w:rPr>
          <w:rFonts w:ascii="Courier New" w:eastAsia="Times New Roman" w:hAnsi="Courier New" w:cs="Courier New"/>
          <w:color w:val="BCBEC4"/>
          <w:sz w:val="13"/>
          <w:szCs w:val="13"/>
          <w:lang w:val="en-LT"/>
        </w:rPr>
        <w:br/>
        <w:t>agg_labels_test = agg_clustering.fit_predict(X_test_scaled)</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DataFrame</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df_agg = pd.DataFrame({</w:t>
      </w:r>
      <w:r w:rsidRPr="0056423E">
        <w:rPr>
          <w:rFonts w:ascii="Courier New" w:eastAsia="Times New Roman" w:hAnsi="Courier New" w:cs="Courier New"/>
          <w:color w:val="6AAB73"/>
          <w:sz w:val="13"/>
          <w:szCs w:val="13"/>
          <w:lang w:val="en-LT"/>
        </w:rPr>
        <w:t>'Class'</w:t>
      </w:r>
      <w:r w:rsidRPr="0056423E">
        <w:rPr>
          <w:rFonts w:ascii="Courier New" w:eastAsia="Times New Roman" w:hAnsi="Courier New" w:cs="Courier New"/>
          <w:color w:val="BCBEC4"/>
          <w:sz w:val="13"/>
          <w:szCs w:val="13"/>
          <w:lang w:val="en-LT"/>
        </w:rPr>
        <w:t xml:space="preserve">: y_test, </w:t>
      </w:r>
      <w:r w:rsidRPr="0056423E">
        <w:rPr>
          <w:rFonts w:ascii="Courier New" w:eastAsia="Times New Roman" w:hAnsi="Courier New" w:cs="Courier New"/>
          <w:color w:val="6AAB73"/>
          <w:sz w:val="13"/>
          <w:szCs w:val="13"/>
          <w:lang w:val="en-LT"/>
        </w:rPr>
        <w:t>'Cluster'</w:t>
      </w:r>
      <w:r w:rsidRPr="0056423E">
        <w:rPr>
          <w:rFonts w:ascii="Courier New" w:eastAsia="Times New Roman" w:hAnsi="Courier New" w:cs="Courier New"/>
          <w:color w:val="BCBEC4"/>
          <w:sz w:val="13"/>
          <w:szCs w:val="13"/>
          <w:lang w:val="en-LT"/>
        </w:rPr>
        <w:t>: agg_labels_test})</w:t>
      </w:r>
      <w:r w:rsidRPr="0056423E">
        <w:rPr>
          <w:rFonts w:ascii="Courier New" w:eastAsia="Times New Roman" w:hAnsi="Courier New" w:cs="Courier New"/>
          <w:color w:val="BCBEC4"/>
          <w:sz w:val="13"/>
          <w:szCs w:val="13"/>
          <w:lang w:val="en-LT"/>
        </w:rPr>
        <w:br/>
        <w:t>cluster_counts_agg = df_agg.groupby([</w:t>
      </w:r>
      <w:r w:rsidRPr="0056423E">
        <w:rPr>
          <w:rFonts w:ascii="Courier New" w:eastAsia="Times New Roman" w:hAnsi="Courier New" w:cs="Courier New"/>
          <w:color w:val="6AAB73"/>
          <w:sz w:val="13"/>
          <w:szCs w:val="13"/>
          <w:lang w:val="en-LT"/>
        </w:rPr>
        <w:t>'Cluster'</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6AAB73"/>
          <w:sz w:val="13"/>
          <w:szCs w:val="13"/>
          <w:lang w:val="en-LT"/>
        </w:rPr>
        <w:t>'Class'</w:t>
      </w:r>
      <w:r w:rsidRPr="0056423E">
        <w:rPr>
          <w:rFonts w:ascii="Courier New" w:eastAsia="Times New Roman" w:hAnsi="Courier New" w:cs="Courier New"/>
          <w:color w:val="BCBEC4"/>
          <w:sz w:val="13"/>
          <w:szCs w:val="13"/>
          <w:lang w:val="en-LT"/>
        </w:rPr>
        <w:t>]).size().unstack(</w:t>
      </w:r>
      <w:r w:rsidRPr="0056423E">
        <w:rPr>
          <w:rFonts w:ascii="Courier New" w:eastAsia="Times New Roman" w:hAnsi="Courier New" w:cs="Courier New"/>
          <w:color w:val="AA4926"/>
          <w:sz w:val="13"/>
          <w:szCs w:val="13"/>
          <w:lang w:val="en-LT"/>
        </w:rPr>
        <w:t>fill_value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8888C6"/>
          <w:sz w:val="13"/>
          <w:szCs w:val="13"/>
          <w:lang w:val="en-LT"/>
        </w:rPr>
        <w:t>print</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"Agglomerative Clustering Results:"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8888C6"/>
          <w:sz w:val="13"/>
          <w:szCs w:val="13"/>
          <w:lang w:val="en-LT"/>
        </w:rPr>
        <w:t>print</w:t>
      </w:r>
      <w:r w:rsidRPr="0056423E">
        <w:rPr>
          <w:rFonts w:ascii="Courier New" w:eastAsia="Times New Roman" w:hAnsi="Courier New" w:cs="Courier New"/>
          <w:color w:val="BCBEC4"/>
          <w:sz w:val="13"/>
          <w:szCs w:val="13"/>
          <w:lang w:val="en-LT"/>
        </w:rPr>
        <w:t>(cluster_counts_agg)</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Visualize results using PCA</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pca = PCA(</w:t>
      </w:r>
      <w:r w:rsidRPr="0056423E">
        <w:rPr>
          <w:rFonts w:ascii="Courier New" w:eastAsia="Times New Roman" w:hAnsi="Courier New" w:cs="Courier New"/>
          <w:color w:val="AA4926"/>
          <w:sz w:val="13"/>
          <w:szCs w:val="13"/>
          <w:lang w:val="en-LT"/>
        </w:rPr>
        <w:t>n_components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X_train_pca = pca.fit_transform(X_train_scaled)</w:t>
      </w:r>
      <w:r w:rsidRPr="0056423E">
        <w:rPr>
          <w:rFonts w:ascii="Courier New" w:eastAsia="Times New Roman" w:hAnsi="Courier New" w:cs="Courier New"/>
          <w:color w:val="BCBEC4"/>
          <w:sz w:val="13"/>
          <w:szCs w:val="13"/>
          <w:lang w:val="en-LT"/>
        </w:rPr>
        <w:br/>
        <w:t>X_test_pca = pca.transform(X_test_scaled)</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Plot KMeans Clustering</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plt.figure(</w:t>
      </w:r>
      <w:r w:rsidRPr="0056423E">
        <w:rPr>
          <w:rFonts w:ascii="Courier New" w:eastAsia="Times New Roman" w:hAnsi="Courier New" w:cs="Courier New"/>
          <w:color w:val="AA4926"/>
          <w:sz w:val="13"/>
          <w:szCs w:val="13"/>
          <w:lang w:val="en-LT"/>
        </w:rPr>
        <w:t>figsize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12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6</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plt.subplot(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 xml:space="preserve">plt.scatter(X_train_pca[:, </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 xml:space="preserve">], X_train_pca[:,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c</w:t>
      </w:r>
      <w:r w:rsidRPr="0056423E">
        <w:rPr>
          <w:rFonts w:ascii="Courier New" w:eastAsia="Times New Roman" w:hAnsi="Courier New" w:cs="Courier New"/>
          <w:color w:val="BCBEC4"/>
          <w:sz w:val="13"/>
          <w:szCs w:val="13"/>
          <w:lang w:val="en-LT"/>
        </w:rPr>
        <w:t xml:space="preserve">=labels_train, </w:t>
      </w:r>
      <w:r w:rsidRPr="0056423E">
        <w:rPr>
          <w:rFonts w:ascii="Courier New" w:eastAsia="Times New Roman" w:hAnsi="Courier New" w:cs="Courier New"/>
          <w:color w:val="AA4926"/>
          <w:sz w:val="13"/>
          <w:szCs w:val="13"/>
          <w:lang w:val="en-LT"/>
        </w:rPr>
        <w:t>cmap</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'magma'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plt.title(</w:t>
      </w:r>
      <w:r w:rsidRPr="0056423E">
        <w:rPr>
          <w:rFonts w:ascii="Courier New" w:eastAsia="Times New Roman" w:hAnsi="Courier New" w:cs="Courier New"/>
          <w:color w:val="6AAB73"/>
          <w:sz w:val="13"/>
          <w:szCs w:val="13"/>
          <w:lang w:val="en-LT"/>
        </w:rPr>
        <w:t>'KMeans Clustering - Training Data'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t>plt.subplot(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 xml:space="preserve">plt.scatter(X_test_pca[:, </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 xml:space="preserve">], X_test_pca[:,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c</w:t>
      </w:r>
      <w:r w:rsidRPr="0056423E">
        <w:rPr>
          <w:rFonts w:ascii="Courier New" w:eastAsia="Times New Roman" w:hAnsi="Courier New" w:cs="Courier New"/>
          <w:color w:val="BCBEC4"/>
          <w:sz w:val="13"/>
          <w:szCs w:val="13"/>
          <w:lang w:val="en-LT"/>
        </w:rPr>
        <w:t xml:space="preserve">=labels_test, </w:t>
      </w:r>
      <w:r w:rsidRPr="0056423E">
        <w:rPr>
          <w:rFonts w:ascii="Courier New" w:eastAsia="Times New Roman" w:hAnsi="Courier New" w:cs="Courier New"/>
          <w:color w:val="AA4926"/>
          <w:sz w:val="13"/>
          <w:szCs w:val="13"/>
          <w:lang w:val="en-LT"/>
        </w:rPr>
        <w:t>cmap</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'magma'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plt.title(</w:t>
      </w:r>
      <w:r w:rsidRPr="0056423E">
        <w:rPr>
          <w:rFonts w:ascii="Courier New" w:eastAsia="Times New Roman" w:hAnsi="Courier New" w:cs="Courier New"/>
          <w:color w:val="6AAB73"/>
          <w:sz w:val="13"/>
          <w:szCs w:val="13"/>
          <w:lang w:val="en-LT"/>
        </w:rPr>
        <w:t>'KMeans Clustering - Test Data'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t>plt.show()</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7A7E85"/>
          <w:sz w:val="13"/>
          <w:szCs w:val="13"/>
          <w:lang w:val="en-LT"/>
        </w:rPr>
        <w:t># Plot Agglomerative Clustering</w:t>
      </w:r>
      <w:r w:rsidRPr="0056423E">
        <w:rPr>
          <w:rFonts w:ascii="Courier New" w:eastAsia="Times New Roman" w:hAnsi="Courier New" w:cs="Courier New"/>
          <w:color w:val="7A7E85"/>
          <w:sz w:val="13"/>
          <w:szCs w:val="13"/>
          <w:lang w:val="en-LT"/>
        </w:rPr>
        <w:br/>
      </w:r>
      <w:r w:rsidRPr="0056423E">
        <w:rPr>
          <w:rFonts w:ascii="Courier New" w:eastAsia="Times New Roman" w:hAnsi="Courier New" w:cs="Courier New"/>
          <w:color w:val="BCBEC4"/>
          <w:sz w:val="13"/>
          <w:szCs w:val="13"/>
          <w:lang w:val="en-LT"/>
        </w:rPr>
        <w:t>plt.figure(</w:t>
      </w:r>
      <w:r w:rsidRPr="0056423E">
        <w:rPr>
          <w:rFonts w:ascii="Courier New" w:eastAsia="Times New Roman" w:hAnsi="Courier New" w:cs="Courier New"/>
          <w:color w:val="AA4926"/>
          <w:sz w:val="13"/>
          <w:szCs w:val="13"/>
          <w:lang w:val="en-LT"/>
        </w:rPr>
        <w:t>figsize</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2AACB8"/>
          <w:sz w:val="13"/>
          <w:szCs w:val="13"/>
          <w:lang w:val="en-LT"/>
        </w:rPr>
        <w:t>12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6</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plt.subplot(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 xml:space="preserve">plt.scatter(X_train_pca[:, </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 xml:space="preserve">], X_train_pca[:,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c</w:t>
      </w:r>
      <w:r w:rsidRPr="0056423E">
        <w:rPr>
          <w:rFonts w:ascii="Courier New" w:eastAsia="Times New Roman" w:hAnsi="Courier New" w:cs="Courier New"/>
          <w:color w:val="BCBEC4"/>
          <w:sz w:val="13"/>
          <w:szCs w:val="13"/>
          <w:lang w:val="en-LT"/>
        </w:rPr>
        <w:t xml:space="preserve">=agg_labels_train, </w:t>
      </w:r>
      <w:r w:rsidRPr="0056423E">
        <w:rPr>
          <w:rFonts w:ascii="Courier New" w:eastAsia="Times New Roman" w:hAnsi="Courier New" w:cs="Courier New"/>
          <w:color w:val="AA4926"/>
          <w:sz w:val="13"/>
          <w:szCs w:val="13"/>
          <w:lang w:val="en-LT"/>
        </w:rPr>
        <w:t>cmap</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'viridis'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plt.title(</w:t>
      </w:r>
      <w:r w:rsidRPr="0056423E">
        <w:rPr>
          <w:rFonts w:ascii="Courier New" w:eastAsia="Times New Roman" w:hAnsi="Courier New" w:cs="Courier New"/>
          <w:color w:val="6AAB73"/>
          <w:sz w:val="13"/>
          <w:szCs w:val="13"/>
          <w:lang w:val="en-LT"/>
        </w:rPr>
        <w:t>'Agglomerative Clustering - Training Data'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t>plt.subplot(</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2AACB8"/>
          <w:sz w:val="13"/>
          <w:szCs w:val="13"/>
          <w:lang w:val="en-LT"/>
        </w:rPr>
        <w:t>2</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 xml:space="preserve">plt.scatter(X_test_pca[:, </w:t>
      </w:r>
      <w:r w:rsidRPr="0056423E">
        <w:rPr>
          <w:rFonts w:ascii="Courier New" w:eastAsia="Times New Roman" w:hAnsi="Courier New" w:cs="Courier New"/>
          <w:color w:val="2AACB8"/>
          <w:sz w:val="13"/>
          <w:szCs w:val="13"/>
          <w:lang w:val="en-LT"/>
        </w:rPr>
        <w:t>0</w:t>
      </w:r>
      <w:r w:rsidRPr="0056423E">
        <w:rPr>
          <w:rFonts w:ascii="Courier New" w:eastAsia="Times New Roman" w:hAnsi="Courier New" w:cs="Courier New"/>
          <w:color w:val="BCBEC4"/>
          <w:sz w:val="13"/>
          <w:szCs w:val="13"/>
          <w:lang w:val="en-LT"/>
        </w:rPr>
        <w:t xml:space="preserve">], X_test_pca[:, </w:t>
      </w:r>
      <w:r w:rsidRPr="0056423E">
        <w:rPr>
          <w:rFonts w:ascii="Courier New" w:eastAsia="Times New Roman" w:hAnsi="Courier New" w:cs="Courier New"/>
          <w:color w:val="2AACB8"/>
          <w:sz w:val="13"/>
          <w:szCs w:val="13"/>
          <w:lang w:val="en-LT"/>
        </w:rPr>
        <w:t>1</w:t>
      </w:r>
      <w:r w:rsidRPr="0056423E">
        <w:rPr>
          <w:rFonts w:ascii="Courier New" w:eastAsia="Times New Roman" w:hAnsi="Courier New" w:cs="Courier New"/>
          <w:color w:val="BCBEC4"/>
          <w:sz w:val="13"/>
          <w:szCs w:val="13"/>
          <w:lang w:val="en-LT"/>
        </w:rPr>
        <w:t xml:space="preserve">], </w:t>
      </w:r>
      <w:r w:rsidRPr="0056423E">
        <w:rPr>
          <w:rFonts w:ascii="Courier New" w:eastAsia="Times New Roman" w:hAnsi="Courier New" w:cs="Courier New"/>
          <w:color w:val="AA4926"/>
          <w:sz w:val="13"/>
          <w:szCs w:val="13"/>
          <w:lang w:val="en-LT"/>
        </w:rPr>
        <w:t>c</w:t>
      </w:r>
      <w:r w:rsidRPr="0056423E">
        <w:rPr>
          <w:rFonts w:ascii="Courier New" w:eastAsia="Times New Roman" w:hAnsi="Courier New" w:cs="Courier New"/>
          <w:color w:val="BCBEC4"/>
          <w:sz w:val="13"/>
          <w:szCs w:val="13"/>
          <w:lang w:val="en-LT"/>
        </w:rPr>
        <w:t xml:space="preserve">=agg_labels_test, </w:t>
      </w:r>
      <w:r w:rsidRPr="0056423E">
        <w:rPr>
          <w:rFonts w:ascii="Courier New" w:eastAsia="Times New Roman" w:hAnsi="Courier New" w:cs="Courier New"/>
          <w:color w:val="AA4926"/>
          <w:sz w:val="13"/>
          <w:szCs w:val="13"/>
          <w:lang w:val="en-LT"/>
        </w:rPr>
        <w:t>cmap</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6AAB73"/>
          <w:sz w:val="13"/>
          <w:szCs w:val="13"/>
          <w:lang w:val="en-LT"/>
        </w:rPr>
        <w:t>'viridis'</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t>plt.title(</w:t>
      </w:r>
      <w:r w:rsidRPr="0056423E">
        <w:rPr>
          <w:rFonts w:ascii="Courier New" w:eastAsia="Times New Roman" w:hAnsi="Courier New" w:cs="Courier New"/>
          <w:color w:val="6AAB73"/>
          <w:sz w:val="13"/>
          <w:szCs w:val="13"/>
          <w:lang w:val="en-LT"/>
        </w:rPr>
        <w:t>'Agglomerative Clustering - Test Data'</w:t>
      </w:r>
      <w:r w:rsidRPr="0056423E">
        <w:rPr>
          <w:rFonts w:ascii="Courier New" w:eastAsia="Times New Roman" w:hAnsi="Courier New" w:cs="Courier New"/>
          <w:color w:val="BCBEC4"/>
          <w:sz w:val="13"/>
          <w:szCs w:val="13"/>
          <w:lang w:val="en-LT"/>
        </w:rPr>
        <w:t>)</w:t>
      </w:r>
      <w:r w:rsidRPr="0056423E">
        <w:rPr>
          <w:rFonts w:ascii="Courier New" w:eastAsia="Times New Roman" w:hAnsi="Courier New" w:cs="Courier New"/>
          <w:color w:val="BCBEC4"/>
          <w:sz w:val="13"/>
          <w:szCs w:val="13"/>
          <w:lang w:val="en-LT"/>
        </w:rPr>
        <w:br/>
      </w:r>
      <w:r w:rsidRPr="0056423E">
        <w:rPr>
          <w:rFonts w:ascii="Courier New" w:eastAsia="Times New Roman" w:hAnsi="Courier New" w:cs="Courier New"/>
          <w:color w:val="BCBEC4"/>
          <w:sz w:val="13"/>
          <w:szCs w:val="13"/>
          <w:lang w:val="en-LT"/>
        </w:rPr>
        <w:br/>
        <w:t>plt.show()</w:t>
      </w:r>
    </w:p>
    <w:p w14:paraId="21AEED53" w14:textId="4ED33B0E" w:rsidR="005A2EB1" w:rsidRPr="00A536C5" w:rsidRDefault="002749D2" w:rsidP="0012579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FC9F51" w14:textId="20AC3ABF" w:rsidR="005A2EB1" w:rsidRPr="00932917" w:rsidRDefault="00E75521" w:rsidP="003C7281">
      <w:pPr>
        <w:pStyle w:val="Heading1"/>
        <w:numPr>
          <w:ilvl w:val="0"/>
          <w:numId w:val="5"/>
        </w:numPr>
        <w:rPr>
          <w:rFonts w:ascii="Times New Roman" w:hAnsi="Times New Roman" w:cs="Times New Roman"/>
          <w:sz w:val="24"/>
          <w:szCs w:val="24"/>
        </w:rPr>
      </w:pPr>
      <w:bookmarkStart w:id="0" w:name="_pz443vqt5dp5" w:colFirst="0" w:colLast="0"/>
      <w:bookmarkEnd w:id="0"/>
      <w:r w:rsidRPr="00932917">
        <w:rPr>
          <w:rFonts w:ascii="Times New Roman" w:hAnsi="Times New Roman" w:cs="Times New Roman"/>
          <w:sz w:val="24"/>
          <w:szCs w:val="24"/>
        </w:rPr>
        <w:lastRenderedPageBreak/>
        <w:t>Explaining code step by step</w:t>
      </w:r>
      <w:r w:rsidR="003C7281" w:rsidRPr="00932917">
        <w:rPr>
          <w:rFonts w:ascii="Times New Roman" w:hAnsi="Times New Roman" w:cs="Times New Roman"/>
          <w:sz w:val="24"/>
          <w:szCs w:val="24"/>
        </w:rPr>
        <w:t>:</w:t>
      </w:r>
      <w:r w:rsidR="003C7281" w:rsidRPr="00932917">
        <w:rPr>
          <w:rFonts w:ascii="Arial" w:hAnsi="Arial" w:cs="Arial"/>
          <w:b w:val="0"/>
          <w:bCs w:val="0"/>
          <w:color w:val="auto"/>
          <w:sz w:val="28"/>
          <w:szCs w:val="28"/>
          <w:shd w:val="clear" w:color="auto" w:fill="FAF9F8"/>
        </w:rPr>
        <w:t xml:space="preserve"> </w:t>
      </w:r>
      <w:r w:rsidR="003C7281" w:rsidRPr="00932917">
        <w:rPr>
          <w:rFonts w:ascii="Times New Roman" w:hAnsi="Times New Roman" w:cs="Times New Roman"/>
          <w:sz w:val="24"/>
          <w:szCs w:val="24"/>
        </w:rPr>
        <w:t>s</w:t>
      </w:r>
      <w:r w:rsidR="003C7281" w:rsidRPr="00932917">
        <w:rPr>
          <w:rFonts w:ascii="Times New Roman" w:hAnsi="Times New Roman" w:cs="Times New Roman"/>
          <w:sz w:val="24"/>
          <w:szCs w:val="24"/>
        </w:rPr>
        <w:t>elect</w:t>
      </w:r>
      <w:r w:rsidR="003C7281" w:rsidRPr="00932917">
        <w:rPr>
          <w:rFonts w:ascii="Times New Roman" w:hAnsi="Times New Roman" w:cs="Times New Roman"/>
          <w:sz w:val="24"/>
          <w:szCs w:val="24"/>
        </w:rPr>
        <w:t>ing</w:t>
      </w:r>
      <w:r w:rsidR="003C7281" w:rsidRPr="00932917">
        <w:rPr>
          <w:rFonts w:ascii="Times New Roman" w:hAnsi="Times New Roman" w:cs="Times New Roman"/>
          <w:sz w:val="24"/>
          <w:szCs w:val="24"/>
        </w:rPr>
        <w:t xml:space="preserve"> labeled dataset</w:t>
      </w:r>
      <w:r w:rsidR="003C7281" w:rsidRPr="00932917">
        <w:rPr>
          <w:rFonts w:ascii="Times New Roman" w:hAnsi="Times New Roman" w:cs="Times New Roman"/>
          <w:sz w:val="24"/>
          <w:szCs w:val="24"/>
        </w:rPr>
        <w:t>;</w:t>
      </w:r>
      <w:r w:rsidR="003C7281" w:rsidRPr="00932917">
        <w:rPr>
          <w:rFonts w:ascii="Times New Roman" w:hAnsi="Times New Roman" w:cs="Times New Roman"/>
          <w:sz w:val="24"/>
          <w:szCs w:val="24"/>
        </w:rPr>
        <w:t xml:space="preserve"> </w:t>
      </w:r>
      <w:r w:rsidR="003C7281" w:rsidRPr="00932917">
        <w:rPr>
          <w:rFonts w:ascii="Times New Roman" w:hAnsi="Times New Roman" w:cs="Times New Roman"/>
          <w:sz w:val="24"/>
          <w:szCs w:val="24"/>
        </w:rPr>
        <w:t>s</w:t>
      </w:r>
      <w:r w:rsidR="003C7281" w:rsidRPr="00932917">
        <w:rPr>
          <w:rFonts w:ascii="Times New Roman" w:hAnsi="Times New Roman" w:cs="Times New Roman"/>
          <w:sz w:val="24"/>
          <w:szCs w:val="24"/>
        </w:rPr>
        <w:t>plit</w:t>
      </w:r>
      <w:r w:rsidR="003C7281" w:rsidRPr="00932917">
        <w:rPr>
          <w:rFonts w:ascii="Times New Roman" w:hAnsi="Times New Roman" w:cs="Times New Roman"/>
          <w:sz w:val="24"/>
          <w:szCs w:val="24"/>
        </w:rPr>
        <w:t>ting</w:t>
      </w:r>
      <w:r w:rsidR="003C7281" w:rsidRPr="00932917">
        <w:rPr>
          <w:rFonts w:ascii="Times New Roman" w:hAnsi="Times New Roman" w:cs="Times New Roman"/>
          <w:sz w:val="24"/>
          <w:szCs w:val="24"/>
        </w:rPr>
        <w:t xml:space="preserve"> to train and test subsets.</w:t>
      </w:r>
    </w:p>
    <w:p w14:paraId="0F4B35CA" w14:textId="77777777" w:rsidR="009325E8" w:rsidRPr="00EC4EE6" w:rsidRDefault="009325E8" w:rsidP="009325E8">
      <w:pPr>
        <w:rPr>
          <w:rFonts w:ascii="Times New Roman" w:hAnsi="Times New Roman" w:cs="Times New Roman"/>
        </w:rPr>
      </w:pPr>
    </w:p>
    <w:p w14:paraId="3B3C0AA7" w14:textId="77777777" w:rsidR="003C7281" w:rsidRDefault="003C7281" w:rsidP="003C7281">
      <w:pPr>
        <w:pStyle w:val="ListParagraph"/>
        <w:ind w:left="360"/>
        <w:rPr>
          <w:rFonts w:ascii="Times New Roman" w:hAnsi="Times New Roman" w:cs="Times New Roman"/>
          <w:i/>
          <w:iCs/>
          <w:sz w:val="28"/>
          <w:szCs w:val="28"/>
          <w:lang w:val="en-LT"/>
        </w:rPr>
      </w:pPr>
      <w:bookmarkStart w:id="1" w:name="_v1ze87cqukal" w:colFirst="0" w:colLast="0"/>
      <w:bookmarkEnd w:id="1"/>
    </w:p>
    <w:p w14:paraId="124CD953" w14:textId="3BAE3542" w:rsidR="003C7281" w:rsidRPr="002749D2" w:rsidRDefault="00125792" w:rsidP="002749D2">
      <w:pPr>
        <w:pStyle w:val="ListParagraph"/>
        <w:numPr>
          <w:ilvl w:val="0"/>
          <w:numId w:val="3"/>
        </w:numPr>
        <w:rPr>
          <w:rFonts w:ascii="Times New Roman" w:hAnsi="Times New Roman" w:cs="Times New Roman"/>
          <w:sz w:val="28"/>
          <w:szCs w:val="28"/>
          <w:lang w:val="en-LT"/>
        </w:rPr>
      </w:pPr>
      <w:r w:rsidRPr="00932917">
        <w:rPr>
          <w:rFonts w:ascii="Times New Roman" w:hAnsi="Times New Roman" w:cs="Times New Roman"/>
          <w:sz w:val="28"/>
          <w:szCs w:val="28"/>
          <w:lang w:val="en-LT"/>
        </w:rPr>
        <w:t>Import</w:t>
      </w:r>
      <w:r w:rsidR="009325E8" w:rsidRPr="00932917">
        <w:rPr>
          <w:rFonts w:ascii="Times New Roman" w:hAnsi="Times New Roman" w:cs="Times New Roman"/>
          <w:sz w:val="28"/>
          <w:szCs w:val="28"/>
          <w:lang w:val="en-US"/>
        </w:rPr>
        <w:t>ing</w:t>
      </w:r>
      <w:r w:rsidRPr="00932917">
        <w:rPr>
          <w:rFonts w:ascii="Times New Roman" w:hAnsi="Times New Roman" w:cs="Times New Roman"/>
          <w:sz w:val="28"/>
          <w:szCs w:val="28"/>
          <w:lang w:val="en-LT"/>
        </w:rPr>
        <w:t xml:space="preserve"> necessary libraries for clustering and loaded</w:t>
      </w:r>
      <w:r w:rsidR="009325E8" w:rsidRPr="00932917">
        <w:rPr>
          <w:rFonts w:ascii="Times New Roman" w:hAnsi="Times New Roman" w:cs="Times New Roman"/>
          <w:sz w:val="28"/>
          <w:szCs w:val="28"/>
          <w:lang w:val="en-US"/>
        </w:rPr>
        <w:t>ing</w:t>
      </w:r>
      <w:r w:rsidRPr="00932917">
        <w:rPr>
          <w:rFonts w:ascii="Times New Roman" w:hAnsi="Times New Roman" w:cs="Times New Roman"/>
          <w:sz w:val="28"/>
          <w:szCs w:val="28"/>
          <w:lang w:val="en-LT"/>
        </w:rPr>
        <w:t xml:space="preserve"> a dataset of digits</w:t>
      </w:r>
      <w:r w:rsidR="009325E8" w:rsidRPr="00932917">
        <w:rPr>
          <w:rFonts w:ascii="Times New Roman" w:hAnsi="Times New Roman" w:cs="Times New Roman"/>
          <w:sz w:val="28"/>
          <w:szCs w:val="28"/>
          <w:lang w:val="en-US"/>
        </w:rPr>
        <w:t>:</w:t>
      </w:r>
    </w:p>
    <w:p w14:paraId="71F3D1E8" w14:textId="30A1A2AA" w:rsidR="003C7281" w:rsidRPr="002749D2" w:rsidRDefault="00A536C5" w:rsidP="002749D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lang w:val="en-LT"/>
        </w:rPr>
      </w:pPr>
      <w:r w:rsidRPr="00A536C5">
        <w:rPr>
          <w:rFonts w:ascii="Courier New" w:eastAsia="Times New Roman" w:hAnsi="Courier New" w:cs="Courier New"/>
          <w:color w:val="CF8E6D"/>
          <w:lang w:val="en-LT"/>
        </w:rPr>
        <w:t xml:space="preserve">from </w:t>
      </w:r>
      <w:r w:rsidRPr="00A536C5">
        <w:rPr>
          <w:rFonts w:ascii="Courier New" w:eastAsia="Times New Roman" w:hAnsi="Courier New" w:cs="Courier New"/>
          <w:color w:val="BCBEC4"/>
          <w:lang w:val="en-LT"/>
        </w:rPr>
        <w:t xml:space="preserve">sklearn.cluster </w:t>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KMeans, AgglomerativeClustering</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 xml:space="preserve">pandas </w:t>
      </w:r>
      <w:r w:rsidRPr="00A536C5">
        <w:rPr>
          <w:rFonts w:ascii="Courier New" w:eastAsia="Times New Roman" w:hAnsi="Courier New" w:cs="Courier New"/>
          <w:color w:val="CF8E6D"/>
          <w:lang w:val="en-LT"/>
        </w:rPr>
        <w:t xml:space="preserve">as </w:t>
      </w:r>
      <w:r w:rsidRPr="00A536C5">
        <w:rPr>
          <w:rFonts w:ascii="Courier New" w:eastAsia="Times New Roman" w:hAnsi="Courier New" w:cs="Courier New"/>
          <w:color w:val="BCBEC4"/>
          <w:lang w:val="en-LT"/>
        </w:rPr>
        <w:t>pd</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 xml:space="preserve">numpy </w:t>
      </w:r>
      <w:r w:rsidRPr="00A536C5">
        <w:rPr>
          <w:rFonts w:ascii="Courier New" w:eastAsia="Times New Roman" w:hAnsi="Courier New" w:cs="Courier New"/>
          <w:color w:val="CF8E6D"/>
          <w:lang w:val="en-LT"/>
        </w:rPr>
        <w:t xml:space="preserve">as </w:t>
      </w:r>
      <w:r w:rsidRPr="00A536C5">
        <w:rPr>
          <w:rFonts w:ascii="Courier New" w:eastAsia="Times New Roman" w:hAnsi="Courier New" w:cs="Courier New"/>
          <w:color w:val="BCBEC4"/>
          <w:lang w:val="en-LT"/>
        </w:rPr>
        <w:t>np</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 xml:space="preserve">matplotlib.pyplot </w:t>
      </w:r>
      <w:r w:rsidRPr="00A536C5">
        <w:rPr>
          <w:rFonts w:ascii="Courier New" w:eastAsia="Times New Roman" w:hAnsi="Courier New" w:cs="Courier New"/>
          <w:color w:val="CF8E6D"/>
          <w:lang w:val="en-LT"/>
        </w:rPr>
        <w:t xml:space="preserve">as </w:t>
      </w:r>
      <w:r w:rsidRPr="00A536C5">
        <w:rPr>
          <w:rFonts w:ascii="Courier New" w:eastAsia="Times New Roman" w:hAnsi="Courier New" w:cs="Courier New"/>
          <w:color w:val="BCBEC4"/>
          <w:lang w:val="en-LT"/>
        </w:rPr>
        <w:t>plt</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 xml:space="preserve">matplotlib.colors </w:t>
      </w:r>
      <w:r w:rsidRPr="00A536C5">
        <w:rPr>
          <w:rFonts w:ascii="Courier New" w:eastAsia="Times New Roman" w:hAnsi="Courier New" w:cs="Courier New"/>
          <w:color w:val="CF8E6D"/>
          <w:lang w:val="en-LT"/>
        </w:rPr>
        <w:t xml:space="preserve">as </w:t>
      </w:r>
      <w:r w:rsidRPr="00A536C5">
        <w:rPr>
          <w:rFonts w:ascii="Courier New" w:eastAsia="Times New Roman" w:hAnsi="Courier New" w:cs="Courier New"/>
          <w:color w:val="BCBEC4"/>
          <w:lang w:val="en-LT"/>
        </w:rPr>
        <w:t>mcolors</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from </w:t>
      </w:r>
      <w:r w:rsidRPr="00A536C5">
        <w:rPr>
          <w:rFonts w:ascii="Courier New" w:eastAsia="Times New Roman" w:hAnsi="Courier New" w:cs="Courier New"/>
          <w:color w:val="BCBEC4"/>
          <w:lang w:val="en-LT"/>
        </w:rPr>
        <w:t xml:space="preserve">sklearn </w:t>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model_selection</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from </w:t>
      </w:r>
      <w:r w:rsidRPr="00A536C5">
        <w:rPr>
          <w:rFonts w:ascii="Courier New" w:eastAsia="Times New Roman" w:hAnsi="Courier New" w:cs="Courier New"/>
          <w:color w:val="BCBEC4"/>
          <w:lang w:val="en-LT"/>
        </w:rPr>
        <w:t xml:space="preserve">sklearn.decomposition </w:t>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PCA</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CF8E6D"/>
          <w:lang w:val="en-LT"/>
        </w:rPr>
        <w:t xml:space="preserve">from </w:t>
      </w:r>
      <w:r w:rsidRPr="00A536C5">
        <w:rPr>
          <w:rFonts w:ascii="Courier New" w:eastAsia="Times New Roman" w:hAnsi="Courier New" w:cs="Courier New"/>
          <w:color w:val="BCBEC4"/>
          <w:lang w:val="en-LT"/>
        </w:rPr>
        <w:t xml:space="preserve">sklearn.preprocessing </w:t>
      </w:r>
      <w:r w:rsidRPr="00A536C5">
        <w:rPr>
          <w:rFonts w:ascii="Courier New" w:eastAsia="Times New Roman" w:hAnsi="Courier New" w:cs="Courier New"/>
          <w:color w:val="CF8E6D"/>
          <w:lang w:val="en-LT"/>
        </w:rPr>
        <w:t xml:space="preserve">import </w:t>
      </w:r>
      <w:r w:rsidRPr="00A536C5">
        <w:rPr>
          <w:rFonts w:ascii="Courier New" w:eastAsia="Times New Roman" w:hAnsi="Courier New" w:cs="Courier New"/>
          <w:color w:val="BCBEC4"/>
          <w:lang w:val="en-LT"/>
        </w:rPr>
        <w:t>StandardScaler</w:t>
      </w:r>
      <w:r w:rsidRPr="00A536C5">
        <w:rPr>
          <w:rFonts w:ascii="Courier New" w:eastAsia="Times New Roman" w:hAnsi="Courier New" w:cs="Courier New"/>
          <w:color w:val="BCBEC4"/>
          <w:lang w:val="en-LT"/>
        </w:rPr>
        <w:br/>
      </w:r>
      <w:r w:rsidRPr="00A536C5">
        <w:rPr>
          <w:rFonts w:ascii="Courier New" w:eastAsia="Times New Roman" w:hAnsi="Courier New" w:cs="Courier New"/>
          <w:color w:val="BCBEC4"/>
          <w:lang w:val="en-LT"/>
        </w:rPr>
        <w:br/>
        <w:t>data = pd.read_csv(</w:t>
      </w:r>
      <w:r w:rsidRPr="00A536C5">
        <w:rPr>
          <w:rFonts w:ascii="Courier New" w:eastAsia="Times New Roman" w:hAnsi="Courier New" w:cs="Courier New"/>
          <w:color w:val="6AAB73"/>
          <w:lang w:val="en-LT"/>
        </w:rPr>
        <w:t>'accent-mfcc-data-1.csv'</w:t>
      </w:r>
      <w:r w:rsidRPr="00A536C5">
        <w:rPr>
          <w:rFonts w:ascii="Courier New" w:eastAsia="Times New Roman" w:hAnsi="Courier New" w:cs="Courier New"/>
          <w:color w:val="BCBEC4"/>
          <w:lang w:val="en-LT"/>
        </w:rPr>
        <w:t>)</w:t>
      </w:r>
      <w:r w:rsidRPr="00A536C5">
        <w:rPr>
          <w:rFonts w:ascii="Courier New" w:eastAsia="Times New Roman" w:hAnsi="Courier New" w:cs="Courier New"/>
          <w:color w:val="BCBEC4"/>
          <w:lang w:val="en-LT"/>
        </w:rPr>
        <w:br/>
        <w:t>X = data.drop(</w:t>
      </w:r>
      <w:r w:rsidRPr="00A536C5">
        <w:rPr>
          <w:rFonts w:ascii="Courier New" w:eastAsia="Times New Roman" w:hAnsi="Courier New" w:cs="Courier New"/>
          <w:color w:val="6AAB73"/>
          <w:lang w:val="en-LT"/>
        </w:rPr>
        <w:t>'language'</w:t>
      </w:r>
      <w:r w:rsidRPr="00A536C5">
        <w:rPr>
          <w:rFonts w:ascii="Courier New" w:eastAsia="Times New Roman" w:hAnsi="Courier New" w:cs="Courier New"/>
          <w:color w:val="BCBEC4"/>
          <w:lang w:val="en-LT"/>
        </w:rPr>
        <w:t xml:space="preserve">, </w:t>
      </w:r>
      <w:r w:rsidRPr="00A536C5">
        <w:rPr>
          <w:rFonts w:ascii="Courier New" w:eastAsia="Times New Roman" w:hAnsi="Courier New" w:cs="Courier New"/>
          <w:color w:val="AA4926"/>
          <w:lang w:val="en-LT"/>
        </w:rPr>
        <w:t>axis</w:t>
      </w:r>
      <w:r w:rsidRPr="00A536C5">
        <w:rPr>
          <w:rFonts w:ascii="Courier New" w:eastAsia="Times New Roman" w:hAnsi="Courier New" w:cs="Courier New"/>
          <w:color w:val="BCBEC4"/>
          <w:lang w:val="en-LT"/>
        </w:rPr>
        <w:t>=</w:t>
      </w:r>
      <w:r w:rsidRPr="00A536C5">
        <w:rPr>
          <w:rFonts w:ascii="Courier New" w:eastAsia="Times New Roman" w:hAnsi="Courier New" w:cs="Courier New"/>
          <w:color w:val="2AACB8"/>
          <w:lang w:val="en-LT"/>
        </w:rPr>
        <w:t>1</w:t>
      </w:r>
      <w:r w:rsidRPr="00A536C5">
        <w:rPr>
          <w:rFonts w:ascii="Courier New" w:eastAsia="Times New Roman" w:hAnsi="Courier New" w:cs="Courier New"/>
          <w:color w:val="BCBEC4"/>
          <w:lang w:val="en-LT"/>
        </w:rPr>
        <w:t>)</w:t>
      </w:r>
      <w:r w:rsidRPr="00A536C5">
        <w:rPr>
          <w:rFonts w:ascii="Courier New" w:eastAsia="Times New Roman" w:hAnsi="Courier New" w:cs="Courier New"/>
          <w:color w:val="BCBEC4"/>
          <w:lang w:val="en-LT"/>
        </w:rPr>
        <w:br/>
        <w:t>y = data[</w:t>
      </w:r>
      <w:r w:rsidRPr="00A536C5">
        <w:rPr>
          <w:rFonts w:ascii="Courier New" w:eastAsia="Times New Roman" w:hAnsi="Courier New" w:cs="Courier New"/>
          <w:color w:val="6AAB73"/>
          <w:lang w:val="en-LT"/>
        </w:rPr>
        <w:t>'language'</w:t>
      </w:r>
      <w:r w:rsidRPr="00A536C5">
        <w:rPr>
          <w:rFonts w:ascii="Courier New" w:eastAsia="Times New Roman" w:hAnsi="Courier New" w:cs="Courier New"/>
          <w:color w:val="BCBEC4"/>
          <w:lang w:val="en-LT"/>
        </w:rPr>
        <w:t>]</w:t>
      </w:r>
      <w:r w:rsidR="00EC4EE6" w:rsidRPr="00932917">
        <w:rPr>
          <w:rFonts w:ascii="Courier New" w:eastAsia="Times New Roman" w:hAnsi="Courier New" w:cs="Courier New"/>
          <w:color w:val="BCBEC4"/>
          <w:lang w:val="en-LT"/>
        </w:rPr>
        <w:br/>
        <w:t>X = digits[</w:t>
      </w:r>
      <w:r w:rsidR="00EC4EE6" w:rsidRPr="00932917">
        <w:rPr>
          <w:rFonts w:ascii="Courier New" w:eastAsia="Times New Roman" w:hAnsi="Courier New" w:cs="Courier New"/>
          <w:color w:val="6AAB73"/>
          <w:lang w:val="en-LT"/>
        </w:rPr>
        <w:t>'data'</w:t>
      </w:r>
      <w:r w:rsidR="00EC4EE6" w:rsidRPr="00932917">
        <w:rPr>
          <w:rFonts w:ascii="Courier New" w:eastAsia="Times New Roman" w:hAnsi="Courier New" w:cs="Courier New"/>
          <w:color w:val="BCBEC4"/>
          <w:lang w:val="en-LT"/>
        </w:rPr>
        <w:t>]</w:t>
      </w:r>
    </w:p>
    <w:p w14:paraId="4B7F9D6D" w14:textId="77777777" w:rsidR="003C7281" w:rsidRPr="00932917" w:rsidRDefault="003C7281" w:rsidP="003C7281">
      <w:pPr>
        <w:pStyle w:val="ListParagraph"/>
        <w:ind w:left="360"/>
        <w:rPr>
          <w:rFonts w:ascii="Times New Roman" w:hAnsi="Times New Roman" w:cs="Times New Roman"/>
          <w:sz w:val="28"/>
          <w:szCs w:val="28"/>
          <w:lang w:val="en-US"/>
        </w:rPr>
      </w:pPr>
    </w:p>
    <w:p w14:paraId="338AA18E" w14:textId="4BEDD0A8" w:rsidR="003C7281" w:rsidRPr="002749D2" w:rsidRDefault="003C7281" w:rsidP="002749D2">
      <w:pPr>
        <w:pStyle w:val="ListParagraph"/>
        <w:numPr>
          <w:ilvl w:val="0"/>
          <w:numId w:val="3"/>
        </w:numPr>
        <w:rPr>
          <w:rFonts w:ascii="Times New Roman" w:hAnsi="Times New Roman" w:cs="Times New Roman"/>
          <w:sz w:val="28"/>
          <w:szCs w:val="28"/>
          <w:lang w:val="en-US"/>
        </w:rPr>
      </w:pPr>
      <w:r w:rsidRPr="00932917">
        <w:rPr>
          <w:rFonts w:ascii="Times New Roman" w:hAnsi="Times New Roman" w:cs="Times New Roman"/>
          <w:sz w:val="28"/>
          <w:szCs w:val="28"/>
          <w:lang w:val="en-US"/>
        </w:rPr>
        <w:t>Separation of data into training and test sets:</w:t>
      </w:r>
    </w:p>
    <w:p w14:paraId="1C323D64" w14:textId="6EA3E5E5" w:rsidR="003C7281" w:rsidRPr="002749D2" w:rsidRDefault="004E65A1" w:rsidP="002749D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lang w:val="en-LT"/>
        </w:rPr>
      </w:pPr>
      <w:r w:rsidRPr="00932917">
        <w:rPr>
          <w:rFonts w:ascii="Courier New" w:eastAsia="Times New Roman" w:hAnsi="Courier New" w:cs="Courier New"/>
          <w:color w:val="BCBEC4"/>
          <w:lang w:val="en-LT"/>
        </w:rPr>
        <w:t xml:space="preserve">X_train, X_test, y_train, y_test = model_selection.train_test_split(X, y, </w:t>
      </w:r>
      <w:r w:rsidRPr="00932917">
        <w:rPr>
          <w:rFonts w:ascii="Courier New" w:eastAsia="Times New Roman" w:hAnsi="Courier New" w:cs="Courier New"/>
          <w:color w:val="AA4926"/>
          <w:lang w:val="en-LT"/>
        </w:rPr>
        <w:t>test_size</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2AACB8"/>
          <w:lang w:val="en-LT"/>
        </w:rPr>
        <w:t>0.2</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AA4926"/>
          <w:lang w:val="en-LT"/>
        </w:rPr>
        <w:t>random_state</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w:t>
      </w:r>
    </w:p>
    <w:p w14:paraId="6BEF454C" w14:textId="77777777" w:rsidR="003C7281" w:rsidRPr="00932917" w:rsidRDefault="003C7281" w:rsidP="003C7281">
      <w:pPr>
        <w:pStyle w:val="ListParagraph"/>
        <w:ind w:left="360"/>
        <w:rPr>
          <w:rFonts w:ascii="Times New Roman" w:hAnsi="Times New Roman" w:cs="Times New Roman"/>
          <w:sz w:val="28"/>
          <w:szCs w:val="28"/>
          <w:lang w:val="en-US"/>
        </w:rPr>
      </w:pPr>
    </w:p>
    <w:p w14:paraId="39993B01" w14:textId="56037874" w:rsidR="003C7281" w:rsidRPr="002749D2" w:rsidRDefault="003C7281" w:rsidP="003C7281">
      <w:pPr>
        <w:pStyle w:val="ListParagraph"/>
        <w:numPr>
          <w:ilvl w:val="0"/>
          <w:numId w:val="3"/>
        </w:numPr>
        <w:spacing w:before="0" w:after="0"/>
        <w:rPr>
          <w:rFonts w:ascii="Times New Roman" w:hAnsi="Times New Roman" w:cs="Times New Roman"/>
          <w:sz w:val="28"/>
          <w:szCs w:val="28"/>
          <w:lang w:val="en-US"/>
        </w:rPr>
      </w:pPr>
      <w:r w:rsidRPr="00932917">
        <w:rPr>
          <w:rFonts w:ascii="Times New Roman" w:hAnsi="Times New Roman" w:cs="Times New Roman"/>
          <w:sz w:val="28"/>
          <w:szCs w:val="28"/>
          <w:lang w:val="en-LT"/>
        </w:rPr>
        <w:t>Dimensionality reduction using PCA</w:t>
      </w:r>
      <w:r w:rsidRPr="00932917">
        <w:rPr>
          <w:rFonts w:ascii="Times New Roman" w:hAnsi="Times New Roman" w:cs="Times New Roman"/>
          <w:sz w:val="28"/>
          <w:szCs w:val="28"/>
          <w:lang w:val="en-US"/>
        </w:rPr>
        <w:t>:</w:t>
      </w:r>
    </w:p>
    <w:p w14:paraId="1A1C4F34" w14:textId="77777777" w:rsidR="00080731" w:rsidRPr="00080731" w:rsidRDefault="00080731" w:rsidP="000807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lang w:val="en-LT"/>
        </w:rPr>
      </w:pPr>
      <w:r w:rsidRPr="00080731">
        <w:rPr>
          <w:rFonts w:ascii="Courier New" w:eastAsia="Times New Roman" w:hAnsi="Courier New" w:cs="Courier New"/>
          <w:color w:val="BCBEC4"/>
          <w:lang w:val="en-LT"/>
        </w:rPr>
        <w:t>pca = PCA(</w:t>
      </w:r>
      <w:r w:rsidRPr="00080731">
        <w:rPr>
          <w:rFonts w:ascii="Courier New" w:eastAsia="Times New Roman" w:hAnsi="Courier New" w:cs="Courier New"/>
          <w:color w:val="AA4926"/>
          <w:lang w:val="en-LT"/>
        </w:rPr>
        <w:t>n_components</w:t>
      </w:r>
      <w:r w:rsidRPr="00080731">
        <w:rPr>
          <w:rFonts w:ascii="Courier New" w:eastAsia="Times New Roman" w:hAnsi="Courier New" w:cs="Courier New"/>
          <w:color w:val="BCBEC4"/>
          <w:lang w:val="en-LT"/>
        </w:rPr>
        <w:t>=</w:t>
      </w:r>
      <w:r w:rsidRPr="00080731">
        <w:rPr>
          <w:rFonts w:ascii="Courier New" w:eastAsia="Times New Roman" w:hAnsi="Courier New" w:cs="Courier New"/>
          <w:color w:val="2AACB8"/>
          <w:lang w:val="en-LT"/>
        </w:rPr>
        <w:t>2</w:t>
      </w:r>
      <w:r w:rsidRPr="00080731">
        <w:rPr>
          <w:rFonts w:ascii="Courier New" w:eastAsia="Times New Roman" w:hAnsi="Courier New" w:cs="Courier New"/>
          <w:color w:val="BCBEC4"/>
          <w:lang w:val="en-LT"/>
        </w:rPr>
        <w:t>)</w:t>
      </w:r>
      <w:r w:rsidRPr="00080731">
        <w:rPr>
          <w:rFonts w:ascii="Courier New" w:eastAsia="Times New Roman" w:hAnsi="Courier New" w:cs="Courier New"/>
          <w:color w:val="BCBEC4"/>
          <w:lang w:val="en-LT"/>
        </w:rPr>
        <w:br/>
        <w:t>X_train_pca = pca.fit_transform(X_train_scaled)</w:t>
      </w:r>
      <w:r w:rsidRPr="00080731">
        <w:rPr>
          <w:rFonts w:ascii="Courier New" w:eastAsia="Times New Roman" w:hAnsi="Courier New" w:cs="Courier New"/>
          <w:color w:val="BCBEC4"/>
          <w:lang w:val="en-LT"/>
        </w:rPr>
        <w:br/>
        <w:t>X_test_pca = pca.transform(X_test_scaled)</w:t>
      </w:r>
    </w:p>
    <w:p w14:paraId="496C0197" w14:textId="77777777" w:rsidR="009325E8" w:rsidRDefault="009325E8" w:rsidP="009325E8">
      <w:pPr>
        <w:rPr>
          <w:rFonts w:ascii="Times New Roman" w:hAnsi="Times New Roman" w:cs="Times New Roman"/>
          <w:sz w:val="28"/>
          <w:szCs w:val="28"/>
          <w:lang w:val="en-LT"/>
        </w:rPr>
      </w:pPr>
    </w:p>
    <w:p w14:paraId="73B337D2" w14:textId="77777777" w:rsidR="00D861C0" w:rsidRPr="00932917" w:rsidRDefault="00D861C0" w:rsidP="00D861C0">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PCA Model Training:</w:t>
      </w:r>
    </w:p>
    <w:p w14:paraId="3D716DB9" w14:textId="77777777" w:rsidR="00D861C0" w:rsidRPr="00932917" w:rsidRDefault="00D861C0" w:rsidP="00D861C0">
      <w:pPr>
        <w:pStyle w:val="ListParagraph"/>
        <w:ind w:left="360"/>
        <w:rPr>
          <w:rFonts w:ascii="Times New Roman" w:hAnsi="Times New Roman" w:cs="Times New Roman"/>
          <w:i/>
          <w:iCs/>
          <w:sz w:val="28"/>
          <w:szCs w:val="28"/>
        </w:rPr>
      </w:pPr>
    </w:p>
    <w:p w14:paraId="2A149C0C" w14:textId="2B88D62B" w:rsidR="00D861C0" w:rsidRPr="0056423E" w:rsidRDefault="00D861C0" w:rsidP="0056423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lang w:val="en-LT"/>
        </w:rPr>
      </w:pPr>
      <w:r w:rsidRPr="00932917">
        <w:rPr>
          <w:rFonts w:ascii="Courier New" w:eastAsia="Times New Roman" w:hAnsi="Courier New" w:cs="Courier New"/>
          <w:color w:val="7A7E85"/>
          <w:lang w:val="en-LT"/>
        </w:rPr>
        <w:t># Visualize results using PCA</w:t>
      </w:r>
      <w:r w:rsidRPr="00932917">
        <w:rPr>
          <w:rFonts w:ascii="Courier New" w:eastAsia="Times New Roman" w:hAnsi="Courier New" w:cs="Courier New"/>
          <w:color w:val="7A7E85"/>
          <w:lang w:val="en-LT"/>
        </w:rPr>
        <w:br/>
      </w:r>
      <w:r w:rsidRPr="00932917">
        <w:rPr>
          <w:rFonts w:ascii="Courier New" w:eastAsia="Times New Roman" w:hAnsi="Courier New" w:cs="Courier New"/>
          <w:color w:val="BCBEC4"/>
          <w:lang w:val="en-LT"/>
        </w:rPr>
        <w:t>pca = PCA(</w:t>
      </w:r>
      <w:r w:rsidRPr="00932917">
        <w:rPr>
          <w:rFonts w:ascii="Courier New" w:eastAsia="Times New Roman" w:hAnsi="Courier New" w:cs="Courier New"/>
          <w:color w:val="AA4926"/>
          <w:lang w:val="en-LT"/>
        </w:rPr>
        <w:t>n_components</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2AACB8"/>
          <w:lang w:val="en-LT"/>
        </w:rPr>
        <w:t>2</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X_train_pca = pca.fit_transform(X_train_scaled)</w:t>
      </w:r>
      <w:r w:rsidRPr="00932917">
        <w:rPr>
          <w:rFonts w:ascii="Courier New" w:eastAsia="Times New Roman" w:hAnsi="Courier New" w:cs="Courier New"/>
          <w:color w:val="BCBEC4"/>
          <w:lang w:val="en-LT"/>
        </w:rPr>
        <w:br/>
        <w:t>X_test_pca = pca.transform(X_test_scaled)</w:t>
      </w:r>
    </w:p>
    <w:p w14:paraId="0185E338" w14:textId="28FBA409" w:rsidR="005A2EB1" w:rsidRPr="002749D2" w:rsidRDefault="002749D2">
      <w:pPr>
        <w:rPr>
          <w:rFonts w:ascii="Times New Roman" w:hAnsi="Times New Roman" w:cs="Times New Roman"/>
          <w:lang w:val="en-LT"/>
        </w:rPr>
      </w:pPr>
      <w:bookmarkStart w:id="2" w:name="_6c5z2ec9dzm4" w:colFirst="0" w:colLast="0"/>
      <w:bookmarkEnd w:id="2"/>
      <w:r>
        <w:rPr>
          <w:rFonts w:ascii="Times New Roman" w:hAnsi="Times New Roman" w:cs="Times New Roman"/>
          <w:lang w:val="en-LT"/>
        </w:rPr>
        <w:br w:type="page"/>
      </w:r>
    </w:p>
    <w:p w14:paraId="18518270" w14:textId="3CC49A9A" w:rsidR="00D861C0" w:rsidRPr="00D861C0" w:rsidRDefault="00E75521" w:rsidP="00D861C0">
      <w:pPr>
        <w:pStyle w:val="Heading1"/>
        <w:numPr>
          <w:ilvl w:val="0"/>
          <w:numId w:val="5"/>
        </w:numPr>
        <w:rPr>
          <w:rFonts w:ascii="Times New Roman" w:hAnsi="Times New Roman" w:cs="Times New Roman"/>
          <w:sz w:val="24"/>
          <w:szCs w:val="24"/>
        </w:rPr>
      </w:pPr>
      <w:bookmarkStart w:id="3" w:name="_xmtzun1mb9rz" w:colFirst="0" w:colLast="0"/>
      <w:bookmarkEnd w:id="3"/>
      <w:r w:rsidRPr="00932917">
        <w:rPr>
          <w:rFonts w:ascii="Times New Roman" w:hAnsi="Times New Roman" w:cs="Times New Roman"/>
          <w:sz w:val="24"/>
          <w:szCs w:val="24"/>
        </w:rPr>
        <w:lastRenderedPageBreak/>
        <w:t>Data split, scaling and training Kmean model</w:t>
      </w:r>
      <w:r w:rsidR="003C7281" w:rsidRPr="00932917">
        <w:rPr>
          <w:rFonts w:ascii="Times New Roman" w:hAnsi="Times New Roman" w:cs="Times New Roman"/>
          <w:sz w:val="24"/>
          <w:szCs w:val="24"/>
        </w:rPr>
        <w:t xml:space="preserve">. </w:t>
      </w:r>
      <w:r w:rsidR="003C7281" w:rsidRPr="00932917">
        <w:rPr>
          <w:rFonts w:ascii="Times New Roman" w:hAnsi="Times New Roman" w:cs="Times New Roman"/>
          <w:sz w:val="24"/>
          <w:szCs w:val="24"/>
        </w:rPr>
        <w:t>Train</w:t>
      </w:r>
      <w:r w:rsidR="003C7281" w:rsidRPr="00932917">
        <w:rPr>
          <w:rFonts w:ascii="Times New Roman" w:hAnsi="Times New Roman" w:cs="Times New Roman"/>
          <w:sz w:val="24"/>
          <w:szCs w:val="24"/>
        </w:rPr>
        <w:t>ing</w:t>
      </w:r>
      <w:r w:rsidR="003C7281" w:rsidRPr="00932917">
        <w:rPr>
          <w:rFonts w:ascii="Times New Roman" w:hAnsi="Times New Roman" w:cs="Times New Roman"/>
          <w:sz w:val="24"/>
          <w:szCs w:val="24"/>
        </w:rPr>
        <w:t xml:space="preserve"> PCA model on train subset, reducing number of coordinates to 2.</w:t>
      </w:r>
      <w:r w:rsidR="00D861C0">
        <w:rPr>
          <w:rFonts w:ascii="Times New Roman" w:hAnsi="Times New Roman" w:cs="Times New Roman"/>
          <w:sz w:val="24"/>
          <w:szCs w:val="24"/>
        </w:rPr>
        <w:t xml:space="preserve"> </w:t>
      </w:r>
      <w:r w:rsidR="00D861C0" w:rsidRPr="00D861C0">
        <w:rPr>
          <w:rFonts w:ascii="Times New Roman" w:hAnsi="Times New Roman" w:cs="Times New Roman"/>
        </w:rPr>
        <w:t>Kmean cluster table and visualization</w:t>
      </w:r>
    </w:p>
    <w:p w14:paraId="510CD4C6" w14:textId="77777777" w:rsidR="002749D2" w:rsidRPr="002749D2" w:rsidRDefault="002749D2" w:rsidP="00D861C0">
      <w:pPr>
        <w:rPr>
          <w:rFonts w:ascii="Times New Roman" w:hAnsi="Times New Roman" w:cs="Times New Roman"/>
          <w:i/>
          <w:iCs/>
          <w:sz w:val="22"/>
          <w:szCs w:val="22"/>
          <w:lang w:val="en-LT"/>
        </w:rPr>
      </w:pPr>
    </w:p>
    <w:p w14:paraId="07CCEDA5" w14:textId="3F79352B" w:rsidR="00932917" w:rsidRDefault="00932917" w:rsidP="00932917">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Plotting KMeans Clustering:</w:t>
      </w:r>
    </w:p>
    <w:p w14:paraId="31B0D633" w14:textId="79A7AD67" w:rsidR="00932917" w:rsidRDefault="00932917" w:rsidP="00932917">
      <w:pPr>
        <w:pStyle w:val="ListParagraph"/>
        <w:ind w:left="360"/>
        <w:rPr>
          <w:rFonts w:ascii="Times New Roman" w:hAnsi="Times New Roman" w:cs="Times New Roman"/>
          <w:sz w:val="28"/>
          <w:szCs w:val="28"/>
        </w:rPr>
      </w:pPr>
    </w:p>
    <w:p w14:paraId="40302EE4" w14:textId="639E2EE9" w:rsidR="00932917" w:rsidRPr="00D861C0" w:rsidRDefault="00932917" w:rsidP="00D861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lang w:val="en-LT"/>
        </w:rPr>
      </w:pPr>
      <w:r w:rsidRPr="00932917">
        <w:rPr>
          <w:rFonts w:ascii="Courier New" w:eastAsia="Times New Roman" w:hAnsi="Courier New" w:cs="Courier New"/>
          <w:color w:val="7A7E85"/>
          <w:lang w:val="en-LT"/>
        </w:rPr>
        <w:t># Plot KMeans Clustering</w:t>
      </w:r>
      <w:r w:rsidRPr="00932917">
        <w:rPr>
          <w:rFonts w:ascii="Courier New" w:eastAsia="Times New Roman" w:hAnsi="Courier New" w:cs="Courier New"/>
          <w:color w:val="7A7E85"/>
          <w:lang w:val="en-LT"/>
        </w:rPr>
        <w:br/>
      </w:r>
      <w:r w:rsidRPr="00932917">
        <w:rPr>
          <w:rFonts w:ascii="Courier New" w:eastAsia="Times New Roman" w:hAnsi="Courier New" w:cs="Courier New"/>
          <w:color w:val="BCBEC4"/>
          <w:lang w:val="en-LT"/>
        </w:rPr>
        <w:t>plt.figure(</w:t>
      </w:r>
      <w:r w:rsidRPr="00932917">
        <w:rPr>
          <w:rFonts w:ascii="Courier New" w:eastAsia="Times New Roman" w:hAnsi="Courier New" w:cs="Courier New"/>
          <w:color w:val="AA4926"/>
          <w:lang w:val="en-LT"/>
        </w:rPr>
        <w:t>figsize</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2AACB8"/>
          <w:lang w:val="en-LT"/>
        </w:rPr>
        <w:t>12</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2AACB8"/>
          <w:lang w:val="en-LT"/>
        </w:rPr>
        <w:t>6</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plt.subplot(</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2AACB8"/>
          <w:lang w:val="en-LT"/>
        </w:rPr>
        <w:t>2</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 xml:space="preserve">plt.scatter(X_train_pca[:, </w:t>
      </w:r>
      <w:r w:rsidRPr="00932917">
        <w:rPr>
          <w:rFonts w:ascii="Courier New" w:eastAsia="Times New Roman" w:hAnsi="Courier New" w:cs="Courier New"/>
          <w:color w:val="2AACB8"/>
          <w:lang w:val="en-LT"/>
        </w:rPr>
        <w:t>0</w:t>
      </w:r>
      <w:r w:rsidRPr="00932917">
        <w:rPr>
          <w:rFonts w:ascii="Courier New" w:eastAsia="Times New Roman" w:hAnsi="Courier New" w:cs="Courier New"/>
          <w:color w:val="BCBEC4"/>
          <w:lang w:val="en-LT"/>
        </w:rPr>
        <w:t xml:space="preserve">], X_train_pca[:, </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AA4926"/>
          <w:lang w:val="en-LT"/>
        </w:rPr>
        <w:t>c</w:t>
      </w:r>
      <w:r w:rsidRPr="00932917">
        <w:rPr>
          <w:rFonts w:ascii="Courier New" w:eastAsia="Times New Roman" w:hAnsi="Courier New" w:cs="Courier New"/>
          <w:color w:val="BCBEC4"/>
          <w:lang w:val="en-LT"/>
        </w:rPr>
        <w:t xml:space="preserve">=labels_train, </w:t>
      </w:r>
      <w:r w:rsidRPr="00932917">
        <w:rPr>
          <w:rFonts w:ascii="Courier New" w:eastAsia="Times New Roman" w:hAnsi="Courier New" w:cs="Courier New"/>
          <w:color w:val="AA4926"/>
          <w:lang w:val="en-LT"/>
        </w:rPr>
        <w:t>cmap</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6AAB73"/>
          <w:lang w:val="en-LT"/>
        </w:rPr>
        <w:t>'magma'</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plt.title(</w:t>
      </w:r>
      <w:r w:rsidRPr="00932917">
        <w:rPr>
          <w:rFonts w:ascii="Courier New" w:eastAsia="Times New Roman" w:hAnsi="Courier New" w:cs="Courier New"/>
          <w:color w:val="6AAB73"/>
          <w:lang w:val="en-LT"/>
        </w:rPr>
        <w:t>'KMeans Clustering - Training Data'</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r>
      <w:r w:rsidRPr="00932917">
        <w:rPr>
          <w:rFonts w:ascii="Courier New" w:eastAsia="Times New Roman" w:hAnsi="Courier New" w:cs="Courier New"/>
          <w:color w:val="BCBEC4"/>
          <w:lang w:val="en-LT"/>
        </w:rPr>
        <w:br/>
        <w:t>plt.subplot(</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2AACB8"/>
          <w:lang w:val="en-LT"/>
        </w:rPr>
        <w:t>2</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2AACB8"/>
          <w:lang w:val="en-LT"/>
        </w:rPr>
        <w:t>2</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 xml:space="preserve">plt.scatter(X_test_pca[:, </w:t>
      </w:r>
      <w:r w:rsidRPr="00932917">
        <w:rPr>
          <w:rFonts w:ascii="Courier New" w:eastAsia="Times New Roman" w:hAnsi="Courier New" w:cs="Courier New"/>
          <w:color w:val="2AACB8"/>
          <w:lang w:val="en-LT"/>
        </w:rPr>
        <w:t>0</w:t>
      </w:r>
      <w:r w:rsidRPr="00932917">
        <w:rPr>
          <w:rFonts w:ascii="Courier New" w:eastAsia="Times New Roman" w:hAnsi="Courier New" w:cs="Courier New"/>
          <w:color w:val="BCBEC4"/>
          <w:lang w:val="en-LT"/>
        </w:rPr>
        <w:t xml:space="preserve">], X_test_pca[:, </w:t>
      </w:r>
      <w:r w:rsidRPr="00932917">
        <w:rPr>
          <w:rFonts w:ascii="Courier New" w:eastAsia="Times New Roman" w:hAnsi="Courier New" w:cs="Courier New"/>
          <w:color w:val="2AACB8"/>
          <w:lang w:val="en-LT"/>
        </w:rPr>
        <w:t>1</w:t>
      </w:r>
      <w:r w:rsidRPr="00932917">
        <w:rPr>
          <w:rFonts w:ascii="Courier New" w:eastAsia="Times New Roman" w:hAnsi="Courier New" w:cs="Courier New"/>
          <w:color w:val="BCBEC4"/>
          <w:lang w:val="en-LT"/>
        </w:rPr>
        <w:t xml:space="preserve">], </w:t>
      </w:r>
      <w:r w:rsidRPr="00932917">
        <w:rPr>
          <w:rFonts w:ascii="Courier New" w:eastAsia="Times New Roman" w:hAnsi="Courier New" w:cs="Courier New"/>
          <w:color w:val="AA4926"/>
          <w:lang w:val="en-LT"/>
        </w:rPr>
        <w:t>c</w:t>
      </w:r>
      <w:r w:rsidRPr="00932917">
        <w:rPr>
          <w:rFonts w:ascii="Courier New" w:eastAsia="Times New Roman" w:hAnsi="Courier New" w:cs="Courier New"/>
          <w:color w:val="BCBEC4"/>
          <w:lang w:val="en-LT"/>
        </w:rPr>
        <w:t xml:space="preserve">=labels_test, </w:t>
      </w:r>
      <w:r w:rsidRPr="00932917">
        <w:rPr>
          <w:rFonts w:ascii="Courier New" w:eastAsia="Times New Roman" w:hAnsi="Courier New" w:cs="Courier New"/>
          <w:color w:val="AA4926"/>
          <w:lang w:val="en-LT"/>
        </w:rPr>
        <w:t>cmap</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6AAB73"/>
          <w:lang w:val="en-LT"/>
        </w:rPr>
        <w:t>'magma'</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t>plt.title(</w:t>
      </w:r>
      <w:r w:rsidRPr="00932917">
        <w:rPr>
          <w:rFonts w:ascii="Courier New" w:eastAsia="Times New Roman" w:hAnsi="Courier New" w:cs="Courier New"/>
          <w:color w:val="6AAB73"/>
          <w:lang w:val="en-LT"/>
        </w:rPr>
        <w:t>'KMeans Clustering - Test Data'</w:t>
      </w:r>
      <w:r w:rsidRPr="00932917">
        <w:rPr>
          <w:rFonts w:ascii="Courier New" w:eastAsia="Times New Roman" w:hAnsi="Courier New" w:cs="Courier New"/>
          <w:color w:val="BCBEC4"/>
          <w:lang w:val="en-LT"/>
        </w:rPr>
        <w:t>)</w:t>
      </w:r>
      <w:r w:rsidRPr="00932917">
        <w:rPr>
          <w:rFonts w:ascii="Courier New" w:eastAsia="Times New Roman" w:hAnsi="Courier New" w:cs="Courier New"/>
          <w:color w:val="BCBEC4"/>
          <w:lang w:val="en-LT"/>
        </w:rPr>
        <w:br/>
      </w:r>
      <w:r w:rsidRPr="00932917">
        <w:rPr>
          <w:rFonts w:ascii="Courier New" w:eastAsia="Times New Roman" w:hAnsi="Courier New" w:cs="Courier New"/>
          <w:color w:val="BCBEC4"/>
          <w:lang w:val="en-LT"/>
        </w:rPr>
        <w:br/>
        <w:t>plt.show()</w:t>
      </w:r>
    </w:p>
    <w:p w14:paraId="53BE9E3B" w14:textId="0AF13C2D" w:rsidR="00545FA4" w:rsidRPr="00D861C0" w:rsidRDefault="00932917">
      <w:pPr>
        <w:rPr>
          <w:rFonts w:ascii="Times New Roman" w:hAnsi="Times New Roman" w:cs="Times New Roman"/>
          <w:i/>
          <w:iCs/>
          <w:sz w:val="21"/>
          <w:szCs w:val="21"/>
          <w:lang w:val="en-LT"/>
        </w:rPr>
      </w:pPr>
      <w:r w:rsidRPr="00825706">
        <w:rPr>
          <w:rFonts w:ascii="Times New Roman" w:hAnsi="Times New Roman" w:cs="Times New Roman"/>
          <w:i/>
          <w:iCs/>
          <w:sz w:val="21"/>
          <w:szCs w:val="21"/>
        </w:rPr>
        <w:t>In these lines, we visualize the results of KMeans clustering in a 2D space. The left subplot represents the training data, and the right subplot represents the test data. Each point corresponds to a sample, and colors indicate the cluster assignment.</w:t>
      </w:r>
    </w:p>
    <w:p w14:paraId="568A4C94" w14:textId="65EA7B29" w:rsidR="00825706" w:rsidRPr="00825706" w:rsidRDefault="00932917" w:rsidP="00825706">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KMeans Clustering:</w:t>
      </w:r>
    </w:p>
    <w:p w14:paraId="3F372967" w14:textId="77777777" w:rsidR="00825706" w:rsidRPr="00825706" w:rsidRDefault="00825706" w:rsidP="0082570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825706">
        <w:rPr>
          <w:rFonts w:ascii="Courier New" w:eastAsia="Times New Roman" w:hAnsi="Courier New" w:cs="Courier New"/>
          <w:color w:val="BCBEC4"/>
          <w:lang w:val="en-LT"/>
        </w:rPr>
        <w:t>plt.figure(</w:t>
      </w:r>
      <w:r w:rsidRPr="00825706">
        <w:rPr>
          <w:rFonts w:ascii="Courier New" w:eastAsia="Times New Roman" w:hAnsi="Courier New" w:cs="Courier New"/>
          <w:color w:val="AA4926"/>
          <w:lang w:val="en-LT"/>
        </w:rPr>
        <w:t>figsize</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2AACB8"/>
          <w:lang w:val="en-LT"/>
        </w:rPr>
        <w:t>12</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2AACB8"/>
          <w:lang w:val="en-LT"/>
        </w:rPr>
        <w:t>6</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t>plt.subplot(</w:t>
      </w:r>
      <w:r w:rsidRPr="00825706">
        <w:rPr>
          <w:rFonts w:ascii="Courier New" w:eastAsia="Times New Roman" w:hAnsi="Courier New" w:cs="Courier New"/>
          <w:color w:val="2AACB8"/>
          <w:lang w:val="en-LT"/>
        </w:rPr>
        <w:t>1</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2AACB8"/>
          <w:lang w:val="en-LT"/>
        </w:rPr>
        <w:t>2</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2AACB8"/>
          <w:lang w:val="en-LT"/>
        </w:rPr>
        <w:t>1</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t xml:space="preserve">plt.scatter(X_train_pca[:, </w:t>
      </w:r>
      <w:r w:rsidRPr="00825706">
        <w:rPr>
          <w:rFonts w:ascii="Courier New" w:eastAsia="Times New Roman" w:hAnsi="Courier New" w:cs="Courier New"/>
          <w:color w:val="2AACB8"/>
          <w:lang w:val="en-LT"/>
        </w:rPr>
        <w:t>0</w:t>
      </w:r>
      <w:r w:rsidRPr="00825706">
        <w:rPr>
          <w:rFonts w:ascii="Courier New" w:eastAsia="Times New Roman" w:hAnsi="Courier New" w:cs="Courier New"/>
          <w:color w:val="BCBEC4"/>
          <w:lang w:val="en-LT"/>
        </w:rPr>
        <w:t xml:space="preserve">], X_train_pca[:, </w:t>
      </w:r>
      <w:r w:rsidRPr="00825706">
        <w:rPr>
          <w:rFonts w:ascii="Courier New" w:eastAsia="Times New Roman" w:hAnsi="Courier New" w:cs="Courier New"/>
          <w:color w:val="2AACB8"/>
          <w:lang w:val="en-LT"/>
        </w:rPr>
        <w:t>1</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AA4926"/>
          <w:lang w:val="en-LT"/>
        </w:rPr>
        <w:t>c</w:t>
      </w:r>
      <w:r w:rsidRPr="00825706">
        <w:rPr>
          <w:rFonts w:ascii="Courier New" w:eastAsia="Times New Roman" w:hAnsi="Courier New" w:cs="Courier New"/>
          <w:color w:val="BCBEC4"/>
          <w:lang w:val="en-LT"/>
        </w:rPr>
        <w:t xml:space="preserve">=labels_train, </w:t>
      </w:r>
      <w:r w:rsidRPr="00825706">
        <w:rPr>
          <w:rFonts w:ascii="Courier New" w:eastAsia="Times New Roman" w:hAnsi="Courier New" w:cs="Courier New"/>
          <w:color w:val="AA4926"/>
          <w:lang w:val="en-LT"/>
        </w:rPr>
        <w:t>cmap</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6AAB73"/>
          <w:lang w:val="en-LT"/>
        </w:rPr>
        <w:t>'magma'</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t>plt.title(</w:t>
      </w:r>
      <w:r w:rsidRPr="00825706">
        <w:rPr>
          <w:rFonts w:ascii="Courier New" w:eastAsia="Times New Roman" w:hAnsi="Courier New" w:cs="Courier New"/>
          <w:color w:val="6AAB73"/>
          <w:lang w:val="en-LT"/>
        </w:rPr>
        <w:t>'KMeans Clustering - Training Data'</w:t>
      </w:r>
      <w:r w:rsidRPr="00825706">
        <w:rPr>
          <w:rFonts w:ascii="Courier New" w:eastAsia="Times New Roman" w:hAnsi="Courier New" w:cs="Courier New"/>
          <w:color w:val="BCBEC4"/>
          <w:lang w:val="en-LT"/>
        </w:rPr>
        <w:t>)</w:t>
      </w:r>
    </w:p>
    <w:p w14:paraId="2967E5E4" w14:textId="031605C0" w:rsidR="00825706" w:rsidRPr="00825706" w:rsidRDefault="00825706" w:rsidP="00825706">
      <w:pPr>
        <w:rPr>
          <w:rFonts w:ascii="Times New Roman" w:hAnsi="Times New Roman" w:cs="Times New Roman"/>
          <w:sz w:val="28"/>
          <w:szCs w:val="28"/>
          <w:lang w:val="en-LT"/>
        </w:rPr>
        <w:sectPr w:rsidR="00825706" w:rsidRPr="00825706" w:rsidSect="00F44B14">
          <w:footerReference w:type="even" r:id="rId8"/>
          <w:footerReference w:type="default" r:id="rId9"/>
          <w:pgSz w:w="12240" w:h="15840"/>
          <w:pgMar w:top="1440" w:right="1440" w:bottom="1440" w:left="1440" w:header="720" w:footer="720" w:gutter="0"/>
          <w:pgNumType w:start="2"/>
          <w:cols w:space="720"/>
          <w:docGrid w:linePitch="272"/>
        </w:sectPr>
      </w:pPr>
    </w:p>
    <w:p w14:paraId="2A311105" w14:textId="77777777" w:rsidR="00545FA4" w:rsidRDefault="00545FA4">
      <w:pPr>
        <w:rPr>
          <w:rFonts w:ascii="Times New Roman" w:hAnsi="Times New Roman" w:cs="Times New Roman"/>
        </w:rPr>
      </w:pPr>
    </w:p>
    <w:p w14:paraId="11EB1B5F" w14:textId="0414932B" w:rsidR="00825706" w:rsidRPr="00825706" w:rsidRDefault="00825706">
      <w:pPr>
        <w:rPr>
          <w:rFonts w:ascii="Times New Roman" w:hAnsi="Times New Roman" w:cs="Times New Roman"/>
          <w:sz w:val="22"/>
          <w:szCs w:val="22"/>
        </w:rPr>
        <w:sectPr w:rsidR="00825706" w:rsidRPr="00825706" w:rsidSect="00545FA4">
          <w:type w:val="continuous"/>
          <w:pgSz w:w="12240" w:h="15840"/>
          <w:pgMar w:top="1440" w:right="1440" w:bottom="1440" w:left="1440" w:header="720" w:footer="720" w:gutter="0"/>
          <w:pgNumType w:start="1"/>
          <w:cols w:num="2" w:space="720"/>
        </w:sectPr>
      </w:pPr>
    </w:p>
    <w:p w14:paraId="73E3C04F" w14:textId="77777777" w:rsidR="00E1781F" w:rsidRPr="00825706" w:rsidRDefault="00825706" w:rsidP="00545FA4">
      <w:pPr>
        <w:rPr>
          <w:rFonts w:ascii="Times New Roman" w:hAnsi="Times New Roman" w:cs="Times New Roman"/>
          <w:i/>
          <w:iCs/>
          <w:sz w:val="22"/>
          <w:szCs w:val="22"/>
        </w:rPr>
      </w:pPr>
      <w:r w:rsidRPr="00825706">
        <w:rPr>
          <w:rFonts w:ascii="Times New Roman" w:hAnsi="Times New Roman" w:cs="Times New Roman"/>
          <w:i/>
          <w:iCs/>
          <w:sz w:val="22"/>
          <w:szCs w:val="22"/>
        </w:rPr>
        <w:t>Here, KMeans clustering is applied with a fixed number of clusters (in this case, 10) on the scaled training data. The resulting cluster labels for both the training and test sets are obtained.</w:t>
      </w:r>
    </w:p>
    <w:p w14:paraId="6A9B723A" w14:textId="77777777" w:rsidR="00825706" w:rsidRDefault="00825706" w:rsidP="00825706">
      <w:pPr>
        <w:pStyle w:val="ListParagraph"/>
        <w:ind w:left="360"/>
        <w:rPr>
          <w:rFonts w:ascii="Times New Roman" w:hAnsi="Times New Roman" w:cs="Times New Roman"/>
          <w:sz w:val="28"/>
          <w:szCs w:val="28"/>
        </w:rPr>
      </w:pPr>
    </w:p>
    <w:p w14:paraId="03558D51" w14:textId="2F730581" w:rsidR="00825706" w:rsidRDefault="00825706" w:rsidP="00825706">
      <w:pPr>
        <w:pStyle w:val="ListParagraph"/>
        <w:numPr>
          <w:ilvl w:val="0"/>
          <w:numId w:val="8"/>
        </w:numPr>
        <w:rPr>
          <w:rFonts w:ascii="Times New Roman" w:hAnsi="Times New Roman" w:cs="Times New Roman"/>
          <w:sz w:val="28"/>
          <w:szCs w:val="28"/>
        </w:rPr>
      </w:pPr>
      <w:r w:rsidRPr="00825706">
        <w:rPr>
          <w:rFonts w:ascii="Times New Roman" w:hAnsi="Times New Roman" w:cs="Times New Roman"/>
          <w:sz w:val="28"/>
          <w:szCs w:val="28"/>
        </w:rPr>
        <w:t>Creating a DataFrame and Counting Samples in Each Cluster</w:t>
      </w:r>
      <w:r w:rsidRPr="00932917">
        <w:rPr>
          <w:rFonts w:ascii="Times New Roman" w:hAnsi="Times New Roman" w:cs="Times New Roman"/>
          <w:sz w:val="28"/>
          <w:szCs w:val="28"/>
        </w:rPr>
        <w:t>:</w:t>
      </w:r>
    </w:p>
    <w:p w14:paraId="02C035E7" w14:textId="6648ED26" w:rsidR="00825706" w:rsidRPr="00825706" w:rsidRDefault="00825706" w:rsidP="00825706">
      <w:pPr>
        <w:pStyle w:val="ListParagraph"/>
        <w:numPr>
          <w:ilvl w:val="0"/>
          <w:numId w:val="8"/>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825706">
        <w:rPr>
          <w:rFonts w:ascii="Courier New" w:eastAsia="Times New Roman" w:hAnsi="Courier New" w:cs="Courier New"/>
          <w:color w:val="BCBEC4"/>
          <w:lang w:val="en-LT"/>
        </w:rPr>
        <w:t>df_agg = pd.DataFrame({</w:t>
      </w:r>
      <w:r w:rsidRPr="00825706">
        <w:rPr>
          <w:rFonts w:ascii="Courier New" w:eastAsia="Times New Roman" w:hAnsi="Courier New" w:cs="Courier New"/>
          <w:color w:val="6AAB73"/>
          <w:lang w:val="en-LT"/>
        </w:rPr>
        <w:t>'Class'</w:t>
      </w:r>
      <w:r w:rsidRPr="00825706">
        <w:rPr>
          <w:rFonts w:ascii="Courier New" w:eastAsia="Times New Roman" w:hAnsi="Courier New" w:cs="Courier New"/>
          <w:color w:val="BCBEC4"/>
          <w:lang w:val="en-LT"/>
        </w:rPr>
        <w:t xml:space="preserve">: y_test, </w:t>
      </w:r>
      <w:r w:rsidRPr="00825706">
        <w:rPr>
          <w:rFonts w:ascii="Courier New" w:eastAsia="Times New Roman" w:hAnsi="Courier New" w:cs="Courier New"/>
          <w:color w:val="6AAB73"/>
          <w:lang w:val="en-LT"/>
        </w:rPr>
        <w:t>'Cluster'</w:t>
      </w:r>
      <w:r w:rsidRPr="00825706">
        <w:rPr>
          <w:rFonts w:ascii="Courier New" w:eastAsia="Times New Roman" w:hAnsi="Courier New" w:cs="Courier New"/>
          <w:color w:val="BCBEC4"/>
          <w:lang w:val="en-LT"/>
        </w:rPr>
        <w:t>: agg_labels_test})</w:t>
      </w:r>
      <w:r w:rsidRPr="00825706">
        <w:rPr>
          <w:rFonts w:ascii="Courier New" w:eastAsia="Times New Roman" w:hAnsi="Courier New" w:cs="Courier New"/>
          <w:color w:val="BCBEC4"/>
          <w:lang w:val="en-LT"/>
        </w:rPr>
        <w:br/>
        <w:t>cluster_counts_agg = df_agg.groupby([</w:t>
      </w:r>
      <w:r w:rsidRPr="00825706">
        <w:rPr>
          <w:rFonts w:ascii="Courier New" w:eastAsia="Times New Roman" w:hAnsi="Courier New" w:cs="Courier New"/>
          <w:color w:val="6AAB73"/>
          <w:lang w:val="en-LT"/>
        </w:rPr>
        <w:t>'Cluster'</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6AAB73"/>
          <w:lang w:val="en-LT"/>
        </w:rPr>
        <w:t>'Class'</w:t>
      </w:r>
      <w:r w:rsidRPr="00825706">
        <w:rPr>
          <w:rFonts w:ascii="Courier New" w:eastAsia="Times New Roman" w:hAnsi="Courier New" w:cs="Courier New"/>
          <w:color w:val="BCBEC4"/>
          <w:lang w:val="en-LT"/>
        </w:rPr>
        <w:t>]).size().unstack(</w:t>
      </w:r>
      <w:r w:rsidRPr="00825706">
        <w:rPr>
          <w:rFonts w:ascii="Courier New" w:eastAsia="Times New Roman" w:hAnsi="Courier New" w:cs="Courier New"/>
          <w:color w:val="AA4926"/>
          <w:lang w:val="en-LT"/>
        </w:rPr>
        <w:t>fill_value</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2AACB8"/>
          <w:lang w:val="en-LT"/>
        </w:rPr>
        <w:t>0</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r>
      <w:r w:rsidRPr="00825706">
        <w:rPr>
          <w:rFonts w:ascii="Courier New" w:eastAsia="Times New Roman" w:hAnsi="Courier New" w:cs="Courier New"/>
          <w:color w:val="BCBEC4"/>
          <w:lang w:val="en-LT"/>
        </w:rPr>
        <w:br/>
      </w:r>
      <w:r w:rsidRPr="00825706">
        <w:rPr>
          <w:rFonts w:ascii="Courier New" w:eastAsia="Times New Roman" w:hAnsi="Courier New" w:cs="Courier New"/>
          <w:color w:val="8888C6"/>
          <w:lang w:val="en-LT"/>
        </w:rPr>
        <w:t>print</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6AAB73"/>
          <w:lang w:val="en-LT"/>
        </w:rPr>
        <w:t>"</w:t>
      </w:r>
      <w:r w:rsidR="00976C78" w:rsidRPr="00976C78">
        <w:rPr>
          <w:rFonts w:ascii="Courier New" w:eastAsia="Times New Roman" w:hAnsi="Courier New" w:cs="Courier New"/>
          <w:color w:val="6AAB73"/>
        </w:rPr>
        <w:t>K</w:t>
      </w:r>
      <w:r w:rsidR="00976C78" w:rsidRPr="00976C78">
        <w:rPr>
          <w:rFonts w:ascii="Courier New" w:eastAsia="Times New Roman" w:hAnsi="Courier New" w:cs="Courier New"/>
          <w:color w:val="6AAB73"/>
        </w:rPr>
        <w:t>m</w:t>
      </w:r>
      <w:r w:rsidR="00976C78" w:rsidRPr="00976C78">
        <w:rPr>
          <w:rFonts w:ascii="Courier New" w:eastAsia="Times New Roman" w:hAnsi="Courier New" w:cs="Courier New"/>
          <w:color w:val="6AAB73"/>
        </w:rPr>
        <w:t>eans</w:t>
      </w:r>
      <w:r w:rsidR="00976C78">
        <w:rPr>
          <w:rFonts w:ascii="Courier New" w:eastAsia="Times New Roman" w:hAnsi="Courier New" w:cs="Courier New"/>
          <w:color w:val="6AAB73"/>
        </w:rPr>
        <w:t xml:space="preserve"> </w:t>
      </w:r>
      <w:r w:rsidRPr="00825706">
        <w:rPr>
          <w:rFonts w:ascii="Courier New" w:eastAsia="Times New Roman" w:hAnsi="Courier New" w:cs="Courier New"/>
          <w:color w:val="6AAB73"/>
          <w:lang w:val="en-LT"/>
        </w:rPr>
        <w:t>Clustering Results:"</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r>
      <w:r w:rsidRPr="00825706">
        <w:rPr>
          <w:rFonts w:ascii="Courier New" w:eastAsia="Times New Roman" w:hAnsi="Courier New" w:cs="Courier New"/>
          <w:color w:val="8888C6"/>
          <w:lang w:val="en-LT"/>
        </w:rPr>
        <w:t>print</w:t>
      </w:r>
      <w:r w:rsidRPr="00825706">
        <w:rPr>
          <w:rFonts w:ascii="Courier New" w:eastAsia="Times New Roman" w:hAnsi="Courier New" w:cs="Courier New"/>
          <w:color w:val="BCBEC4"/>
          <w:lang w:val="en-LT"/>
        </w:rPr>
        <w:t>(cluster_counts_agg)</w:t>
      </w:r>
    </w:p>
    <w:p w14:paraId="212DC959" w14:textId="77777777" w:rsidR="00825706" w:rsidRDefault="00825706" w:rsidP="00825706">
      <w:pPr>
        <w:pStyle w:val="ListParagraph"/>
        <w:ind w:left="360"/>
        <w:rPr>
          <w:rFonts w:ascii="Times New Roman" w:hAnsi="Times New Roman" w:cs="Times New Roman"/>
          <w:sz w:val="28"/>
          <w:szCs w:val="28"/>
        </w:rPr>
      </w:pPr>
    </w:p>
    <w:p w14:paraId="667224B1" w14:textId="5A5244FF" w:rsidR="00825706" w:rsidRDefault="00825706" w:rsidP="00062365">
      <w:pPr>
        <w:pStyle w:val="ListParagraph"/>
        <w:ind w:left="0"/>
        <w:rPr>
          <w:rFonts w:ascii="Times New Roman" w:hAnsi="Times New Roman" w:cs="Times New Roman"/>
          <w:i/>
          <w:iCs/>
          <w:sz w:val="22"/>
          <w:szCs w:val="22"/>
        </w:rPr>
      </w:pPr>
      <w:r w:rsidRPr="00825706">
        <w:rPr>
          <w:rFonts w:ascii="Times New Roman" w:hAnsi="Times New Roman" w:cs="Times New Roman"/>
          <w:i/>
          <w:iCs/>
          <w:sz w:val="22"/>
          <w:szCs w:val="22"/>
        </w:rPr>
        <w:lastRenderedPageBreak/>
        <w:t>In this section, a DataFrame (</w:t>
      </w:r>
      <w:r w:rsidRPr="00825706">
        <w:rPr>
          <w:rFonts w:ascii="Times New Roman" w:hAnsi="Times New Roman" w:cs="Times New Roman"/>
          <w:b/>
          <w:bCs/>
          <w:i/>
          <w:iCs/>
          <w:sz w:val="22"/>
          <w:szCs w:val="22"/>
        </w:rPr>
        <w:t>df</w:t>
      </w:r>
      <w:r w:rsidRPr="00825706">
        <w:rPr>
          <w:rFonts w:ascii="Times New Roman" w:hAnsi="Times New Roman" w:cs="Times New Roman"/>
          <w:i/>
          <w:iCs/>
          <w:sz w:val="22"/>
          <w:szCs w:val="22"/>
        </w:rPr>
        <w:t>) is created to store the class labels and corresponding cluster labels for the test set. Then, a table (</w:t>
      </w:r>
      <w:r w:rsidRPr="00825706">
        <w:rPr>
          <w:rFonts w:ascii="Times New Roman" w:hAnsi="Times New Roman" w:cs="Times New Roman"/>
          <w:b/>
          <w:bCs/>
          <w:i/>
          <w:iCs/>
          <w:sz w:val="22"/>
          <w:szCs w:val="22"/>
        </w:rPr>
        <w:t>cluster_counts</w:t>
      </w:r>
      <w:r w:rsidRPr="00825706">
        <w:rPr>
          <w:rFonts w:ascii="Times New Roman" w:hAnsi="Times New Roman" w:cs="Times New Roman"/>
          <w:i/>
          <w:iCs/>
          <w:sz w:val="22"/>
          <w:szCs w:val="22"/>
        </w:rPr>
        <w:t>) is generated to count how many samples from each class fall into each cluster. This table is printed to provide insights into the distribution of samples across clusters.</w:t>
      </w:r>
    </w:p>
    <w:p w14:paraId="7ED73579" w14:textId="77777777" w:rsidR="00825706" w:rsidRDefault="00825706" w:rsidP="00825706">
      <w:pPr>
        <w:pStyle w:val="ListParagraph"/>
        <w:ind w:left="360"/>
        <w:rPr>
          <w:rFonts w:ascii="Times New Roman" w:hAnsi="Times New Roman" w:cs="Times New Roman"/>
          <w:i/>
          <w:iCs/>
          <w:sz w:val="22"/>
          <w:szCs w:val="22"/>
        </w:rPr>
      </w:pPr>
    </w:p>
    <w:p w14:paraId="1DCC53FC" w14:textId="4F5215F4" w:rsidR="00825706" w:rsidRDefault="00825706" w:rsidP="00825706">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KMeans Clustering</w:t>
      </w:r>
      <w:r>
        <w:rPr>
          <w:rFonts w:ascii="Times New Roman" w:hAnsi="Times New Roman" w:cs="Times New Roman"/>
          <w:sz w:val="28"/>
          <w:szCs w:val="28"/>
        </w:rPr>
        <w:t xml:space="preserve"> Table</w:t>
      </w:r>
      <w:r w:rsidRPr="00932917">
        <w:rPr>
          <w:rFonts w:ascii="Times New Roman" w:hAnsi="Times New Roman" w:cs="Times New Roman"/>
          <w:sz w:val="28"/>
          <w:szCs w:val="28"/>
        </w:rPr>
        <w:t>:</w:t>
      </w:r>
    </w:p>
    <w:p w14:paraId="3591CFCB" w14:textId="551351EA" w:rsidR="00825706" w:rsidRPr="00825706" w:rsidRDefault="00825706" w:rsidP="00545FA4">
      <w:pPr>
        <w:rPr>
          <w:rFonts w:ascii="Times New Roman" w:hAnsi="Times New Roman" w:cs="Times New Roman"/>
          <w:i/>
          <w:iCs/>
          <w:sz w:val="22"/>
          <w:szCs w:val="22"/>
        </w:rPr>
        <w:sectPr w:rsidR="00825706" w:rsidRPr="00825706" w:rsidSect="00E1781F">
          <w:type w:val="continuous"/>
          <w:pgSz w:w="12240" w:h="15840"/>
          <w:pgMar w:top="1440" w:right="1440" w:bottom="1440" w:left="1440" w:header="720" w:footer="720" w:gutter="0"/>
          <w:pgNumType w:start="1"/>
          <w:cols w:space="720"/>
        </w:sectPr>
      </w:pPr>
      <w:r>
        <w:rPr>
          <w:rFonts w:ascii="Times New Roman" w:hAnsi="Times New Roman" w:cs="Times New Roman"/>
          <w:i/>
          <w:iCs/>
          <w:noProof/>
          <w:sz w:val="22"/>
          <w:szCs w:val="22"/>
        </w:rPr>
        <w:drawing>
          <wp:inline distT="0" distB="0" distL="0" distR="0" wp14:anchorId="62C39E9A" wp14:editId="0B6DF74F">
            <wp:extent cx="2383180" cy="2554941"/>
            <wp:effectExtent l="0" t="0" r="4445" b="0"/>
            <wp:docPr id="170551362"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362" name="Picture 6"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83180" cy="2554941"/>
                    </a:xfrm>
                    <a:prstGeom prst="rect">
                      <a:avLst/>
                    </a:prstGeom>
                  </pic:spPr>
                </pic:pic>
              </a:graphicData>
            </a:graphic>
          </wp:inline>
        </w:drawing>
      </w:r>
    </w:p>
    <w:p w14:paraId="45E617EF" w14:textId="34C28A52" w:rsidR="00825706" w:rsidRPr="00825706" w:rsidRDefault="00825706" w:rsidP="00545FA4">
      <w:pPr>
        <w:rPr>
          <w:rFonts w:ascii="Times New Roman" w:hAnsi="Times New Roman" w:cs="Times New Roman"/>
          <w:i/>
          <w:iCs/>
        </w:rPr>
        <w:sectPr w:rsidR="00825706" w:rsidRPr="00825706" w:rsidSect="00825706">
          <w:type w:val="continuous"/>
          <w:pgSz w:w="12240" w:h="15840"/>
          <w:pgMar w:top="1440" w:right="1440" w:bottom="1440" w:left="1440" w:header="720" w:footer="720" w:gutter="0"/>
          <w:pgNumType w:start="1"/>
          <w:cols w:space="720"/>
        </w:sectPr>
      </w:pPr>
    </w:p>
    <w:p w14:paraId="3970FA26" w14:textId="095AEAF7" w:rsidR="00825706" w:rsidRPr="00825706" w:rsidRDefault="00825706" w:rsidP="00825706">
      <w:pPr>
        <w:rPr>
          <w:rFonts w:ascii="Times New Roman" w:hAnsi="Times New Roman" w:cs="Times New Roman"/>
          <w:i/>
          <w:iCs/>
          <w:sz w:val="22"/>
          <w:szCs w:val="22"/>
        </w:rPr>
      </w:pPr>
      <w:bookmarkStart w:id="4" w:name="_pzphi390dfry" w:colFirst="0" w:colLast="0"/>
      <w:bookmarkEnd w:id="4"/>
    </w:p>
    <w:p w14:paraId="394EBA2D" w14:textId="4ED7D4D5" w:rsidR="00825706" w:rsidRPr="00825706" w:rsidRDefault="00825706" w:rsidP="00825706">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KMeans Clustering</w:t>
      </w:r>
      <w:r>
        <w:rPr>
          <w:rFonts w:ascii="Times New Roman" w:hAnsi="Times New Roman" w:cs="Times New Roman"/>
          <w:sz w:val="28"/>
          <w:szCs w:val="28"/>
        </w:rPr>
        <w:t xml:space="preserve"> </w:t>
      </w:r>
      <w:r>
        <w:rPr>
          <w:rFonts w:ascii="Times New Roman" w:hAnsi="Times New Roman" w:cs="Times New Roman"/>
          <w:sz w:val="28"/>
          <w:szCs w:val="28"/>
        </w:rPr>
        <w:t>Visualisation:</w:t>
      </w:r>
    </w:p>
    <w:p w14:paraId="1944DBE5" w14:textId="77777777" w:rsidR="00825706" w:rsidRDefault="00825706" w:rsidP="00E1781F">
      <w:pPr>
        <w:rPr>
          <w:lang w:val="en-US"/>
        </w:rPr>
      </w:pPr>
      <w:r>
        <w:rPr>
          <w:noProof/>
        </w:rPr>
        <w:drawing>
          <wp:inline distT="0" distB="0" distL="0" distR="0" wp14:anchorId="6D4094BB" wp14:editId="0856EA98">
            <wp:extent cx="5943600" cy="3098800"/>
            <wp:effectExtent l="0" t="0" r="0" b="0"/>
            <wp:docPr id="446846668" name="Picture 7" descr="A comparison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46668" name="Picture 7" descr="A comparison of a number of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11683EF5" w14:textId="77777777" w:rsidR="002749D2" w:rsidRDefault="002749D2" w:rsidP="00E1781F">
      <w:pPr>
        <w:rPr>
          <w:lang w:val="en-US"/>
        </w:rPr>
      </w:pPr>
    </w:p>
    <w:p w14:paraId="1CAEEFF3" w14:textId="11A59793" w:rsidR="002749D2" w:rsidRPr="005A0262" w:rsidRDefault="002749D2" w:rsidP="00E1781F">
      <w:pPr>
        <w:rPr>
          <w:lang w:val="en-US"/>
        </w:rPr>
        <w:sectPr w:rsidR="002749D2" w:rsidRPr="005A0262" w:rsidSect="00825706">
          <w:type w:val="continuous"/>
          <w:pgSz w:w="12240" w:h="15840"/>
          <w:pgMar w:top="1440" w:right="1440" w:bottom="1440" w:left="1440" w:header="720" w:footer="720" w:gutter="0"/>
          <w:pgNumType w:start="1"/>
          <w:cols w:space="720"/>
        </w:sectPr>
      </w:pPr>
    </w:p>
    <w:p w14:paraId="65DEBA10" w14:textId="14267E87" w:rsidR="003C7281" w:rsidRDefault="003C7281" w:rsidP="00D861C0">
      <w:pPr>
        <w:pStyle w:val="Heading1"/>
        <w:numPr>
          <w:ilvl w:val="0"/>
          <w:numId w:val="5"/>
        </w:numPr>
        <w:rPr>
          <w:rFonts w:ascii="Times New Roman" w:hAnsi="Times New Roman" w:cs="Times New Roman"/>
        </w:rPr>
      </w:pPr>
      <w:r w:rsidRPr="003C7281">
        <w:rPr>
          <w:rFonts w:ascii="Times New Roman" w:hAnsi="Times New Roman" w:cs="Times New Roman"/>
        </w:rPr>
        <w:lastRenderedPageBreak/>
        <w:t>Repeat step 3) and 4) with bigger number of clusters than unique class labels.</w:t>
      </w:r>
    </w:p>
    <w:p w14:paraId="5B0FA37B" w14:textId="665687EB" w:rsidR="002749D2" w:rsidRPr="00825706" w:rsidRDefault="002749D2" w:rsidP="002749D2">
      <w:pPr>
        <w:rPr>
          <w:rFonts w:ascii="Times New Roman" w:hAnsi="Times New Roman" w:cs="Times New Roman"/>
          <w:i/>
          <w:iCs/>
          <w:sz w:val="22"/>
          <w:szCs w:val="22"/>
        </w:rPr>
      </w:pPr>
    </w:p>
    <w:p w14:paraId="589F4F36" w14:textId="7C68EECD" w:rsidR="00E678B8" w:rsidRPr="002749D2" w:rsidRDefault="002749D2" w:rsidP="00E678B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Code </w:t>
      </w:r>
      <w:r w:rsidRPr="002749D2">
        <w:rPr>
          <w:rFonts w:ascii="Times New Roman" w:hAnsi="Times New Roman" w:cs="Times New Roman"/>
          <w:sz w:val="28"/>
          <w:szCs w:val="28"/>
        </w:rPr>
        <w:t>modifications</w:t>
      </w:r>
      <w:r>
        <w:rPr>
          <w:rFonts w:ascii="Times New Roman" w:hAnsi="Times New Roman" w:cs="Times New Roman"/>
          <w:sz w:val="28"/>
          <w:szCs w:val="28"/>
        </w:rPr>
        <w:t>:</w:t>
      </w:r>
    </w:p>
    <w:p w14:paraId="5F244E27" w14:textId="291EA023" w:rsidR="00E678B8" w:rsidRPr="00E678B8" w:rsidRDefault="00E678B8" w:rsidP="00E678B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E678B8">
        <w:rPr>
          <w:rFonts w:ascii="Courier New" w:eastAsia="Times New Roman" w:hAnsi="Courier New" w:cs="Courier New"/>
          <w:color w:val="7A7E85"/>
          <w:lang w:val="en-LT"/>
        </w:rPr>
        <w:t># KMeans Clustering</w:t>
      </w:r>
      <w:r w:rsidRPr="00E678B8">
        <w:rPr>
          <w:rFonts w:ascii="Courier New" w:eastAsia="Times New Roman" w:hAnsi="Courier New" w:cs="Courier New"/>
          <w:color w:val="7A7E85"/>
          <w:lang w:val="en-LT"/>
        </w:rPr>
        <w:br/>
      </w:r>
      <w:r w:rsidRPr="00E678B8">
        <w:rPr>
          <w:rFonts w:ascii="Courier New" w:eastAsia="Times New Roman" w:hAnsi="Courier New" w:cs="Courier New"/>
          <w:color w:val="BCBEC4"/>
          <w:highlight w:val="darkYellow"/>
          <w:lang w:val="en-LT"/>
        </w:rPr>
        <w:t>kmeans = KMeans(</w:t>
      </w:r>
      <w:r w:rsidRPr="00E678B8">
        <w:rPr>
          <w:rFonts w:ascii="Courier New" w:eastAsia="Times New Roman" w:hAnsi="Courier New" w:cs="Courier New"/>
          <w:color w:val="AA4926"/>
          <w:highlight w:val="darkYellow"/>
          <w:lang w:val="en-LT"/>
        </w:rPr>
        <w:t>n_clusters</w:t>
      </w:r>
      <w:r w:rsidRPr="00E678B8">
        <w:rPr>
          <w:rFonts w:ascii="Courier New" w:eastAsia="Times New Roman" w:hAnsi="Courier New" w:cs="Courier New"/>
          <w:color w:val="BCBEC4"/>
          <w:highlight w:val="darkYellow"/>
          <w:lang w:val="en-LT"/>
        </w:rPr>
        <w:t>=</w:t>
      </w:r>
      <w:r w:rsidRPr="00E678B8">
        <w:rPr>
          <w:rFonts w:ascii="Courier New" w:eastAsia="Times New Roman" w:hAnsi="Courier New" w:cs="Courier New"/>
          <w:color w:val="2AACB8"/>
          <w:highlight w:val="darkYellow"/>
          <w:lang w:val="en-LT"/>
        </w:rPr>
        <w:t>20</w:t>
      </w:r>
      <w:r w:rsidRPr="00E678B8">
        <w:rPr>
          <w:rFonts w:ascii="Courier New" w:eastAsia="Times New Roman" w:hAnsi="Courier New" w:cs="Courier New"/>
          <w:color w:val="BCBEC4"/>
          <w:highlight w:val="darkYellow"/>
          <w:lang w:val="en-LT"/>
        </w:rPr>
        <w:t>)</w:t>
      </w:r>
      <w:r w:rsidRPr="00E678B8">
        <w:rPr>
          <w:rFonts w:ascii="Courier New" w:eastAsia="Times New Roman" w:hAnsi="Courier New" w:cs="Courier New"/>
          <w:color w:val="BCBEC4"/>
          <w:lang w:val="en-LT"/>
        </w:rPr>
        <w:br/>
        <w:t>kmeans.fit(X_train_scaled)</w:t>
      </w:r>
      <w:r w:rsidRPr="00E678B8">
        <w:rPr>
          <w:rFonts w:ascii="Courier New" w:eastAsia="Times New Roman" w:hAnsi="Courier New" w:cs="Courier New"/>
          <w:color w:val="BCBEC4"/>
          <w:lang w:val="en-LT"/>
        </w:rPr>
        <w:br/>
        <w:t>labels_train = kmeans.labels_</w:t>
      </w:r>
      <w:r w:rsidRPr="00E678B8">
        <w:rPr>
          <w:rFonts w:ascii="Courier New" w:eastAsia="Times New Roman" w:hAnsi="Courier New" w:cs="Courier New"/>
          <w:color w:val="BCBEC4"/>
          <w:lang w:val="en-LT"/>
        </w:rPr>
        <w:br/>
        <w:t>labels_test = kmeans.predict(X_test_scaled)</w:t>
      </w:r>
    </w:p>
    <w:p w14:paraId="6C07913E" w14:textId="0F276CC4" w:rsidR="002749D2" w:rsidRDefault="00E678B8" w:rsidP="002749D2">
      <w:pPr>
        <w:rPr>
          <w:rFonts w:ascii="Times New Roman" w:hAnsi="Times New Roman" w:cs="Times New Roman"/>
          <w:i/>
          <w:iCs/>
          <w:sz w:val="21"/>
          <w:szCs w:val="21"/>
          <w:lang w:val="en-LT"/>
        </w:rPr>
      </w:pPr>
      <w:r w:rsidRPr="00192E45">
        <w:rPr>
          <w:rFonts w:ascii="Times New Roman" w:hAnsi="Times New Roman" w:cs="Times New Roman"/>
          <w:i/>
          <w:iCs/>
          <w:sz w:val="21"/>
          <w:szCs w:val="21"/>
          <w:lang w:val="en-LT"/>
        </w:rPr>
        <w:t>Adjustment in the highlighted line instructs the algorithm to utilize 20 clusters during the clustering process, expanding the number of clusters compared to the previous usage where 10 clusters were set</w:t>
      </w:r>
    </w:p>
    <w:p w14:paraId="58526B48" w14:textId="3E3B7EF3" w:rsidR="002749D2" w:rsidRDefault="002749D2" w:rsidP="002749D2">
      <w:pPr>
        <w:rPr>
          <w:rFonts w:ascii="Times New Roman" w:hAnsi="Times New Roman" w:cs="Times New Roman"/>
          <w:i/>
          <w:iCs/>
          <w:sz w:val="21"/>
          <w:szCs w:val="21"/>
          <w:lang w:val="en-LT"/>
        </w:rPr>
      </w:pPr>
    </w:p>
    <w:p w14:paraId="1E9F1678" w14:textId="582DB72F" w:rsidR="002749D2" w:rsidRDefault="002749D2" w:rsidP="002749D2">
      <w:pPr>
        <w:rPr>
          <w:rFonts w:ascii="Times New Roman" w:hAnsi="Times New Roman" w:cs="Times New Roman"/>
          <w:i/>
          <w:iCs/>
          <w:sz w:val="21"/>
          <w:szCs w:val="21"/>
          <w:lang w:val="en-LT"/>
        </w:rPr>
        <w:sectPr w:rsidR="002749D2" w:rsidSect="00825706">
          <w:type w:val="continuous"/>
          <w:pgSz w:w="12240" w:h="15840"/>
          <w:pgMar w:top="1440" w:right="1440" w:bottom="1440" w:left="1440" w:header="720" w:footer="720" w:gutter="0"/>
          <w:pgNumType w:start="1"/>
          <w:cols w:space="720"/>
        </w:sectPr>
      </w:pPr>
    </w:p>
    <w:p w14:paraId="7B3F2AFF" w14:textId="4962CDF9" w:rsidR="002749D2" w:rsidRPr="002749D2" w:rsidRDefault="002749D2" w:rsidP="002749D2">
      <w:pPr>
        <w:rPr>
          <w:rFonts w:ascii="Times New Roman" w:hAnsi="Times New Roman" w:cs="Times New Roman"/>
          <w:i/>
          <w:iCs/>
          <w:sz w:val="21"/>
          <w:szCs w:val="21"/>
          <w:lang w:val="en-LT"/>
        </w:rPr>
      </w:pPr>
    </w:p>
    <w:p w14:paraId="3F365B5C" w14:textId="093CA2E1" w:rsidR="002749D2" w:rsidRPr="002749D2" w:rsidRDefault="002749D2" w:rsidP="002749D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Results in Table and in Visualisation:</w:t>
      </w:r>
      <w:r w:rsidRPr="002749D2">
        <w:rPr>
          <w:rFonts w:ascii="Times New Roman" w:hAnsi="Times New Roman" w:cs="Times New Roman"/>
          <w:i/>
          <w:iCs/>
          <w:noProof/>
          <w:sz w:val="21"/>
          <w:szCs w:val="21"/>
          <w:lang w:val="en-LT"/>
        </w:rPr>
        <w:t xml:space="preserve"> </w:t>
      </w:r>
    </w:p>
    <w:p w14:paraId="235BBD21" w14:textId="1B0230CD" w:rsidR="002749D2" w:rsidRDefault="002749D2" w:rsidP="002749D2">
      <w:pPr>
        <w:rPr>
          <w:rFonts w:ascii="Times New Roman" w:hAnsi="Times New Roman" w:cs="Times New Roman"/>
          <w:i/>
          <w:iCs/>
          <w:sz w:val="21"/>
          <w:szCs w:val="21"/>
          <w:lang w:val="en-LT"/>
        </w:rPr>
      </w:pPr>
      <w:r>
        <w:rPr>
          <w:noProof/>
          <w:lang w:val="en-LT"/>
        </w:rPr>
        <w:drawing>
          <wp:anchor distT="0" distB="0" distL="114300" distR="114300" simplePos="0" relativeHeight="251660288" behindDoc="0" locked="0" layoutInCell="1" allowOverlap="1" wp14:anchorId="11735343" wp14:editId="001265DB">
            <wp:simplePos x="0" y="0"/>
            <wp:positionH relativeFrom="column">
              <wp:posOffset>-560886</wp:posOffset>
            </wp:positionH>
            <wp:positionV relativeFrom="paragraph">
              <wp:posOffset>626927</wp:posOffset>
            </wp:positionV>
            <wp:extent cx="1365250" cy="2655570"/>
            <wp:effectExtent l="0" t="0" r="6350" b="0"/>
            <wp:wrapTopAndBottom/>
            <wp:docPr id="924637496" name="Picture 9"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37496" name="Picture 9" descr="A black and white screen with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5250" cy="2655570"/>
                    </a:xfrm>
                    <a:prstGeom prst="rect">
                      <a:avLst/>
                    </a:prstGeom>
                  </pic:spPr>
                </pic:pic>
              </a:graphicData>
            </a:graphic>
            <wp14:sizeRelH relativeFrom="page">
              <wp14:pctWidth>0</wp14:pctWidth>
            </wp14:sizeRelH>
            <wp14:sizeRelV relativeFrom="page">
              <wp14:pctHeight>0</wp14:pctHeight>
            </wp14:sizeRelV>
          </wp:anchor>
        </w:drawing>
      </w:r>
      <w:r>
        <w:rPr>
          <w:noProof/>
          <w:lang w:val="en-LT"/>
        </w:rPr>
        <w:drawing>
          <wp:anchor distT="0" distB="0" distL="114300" distR="114300" simplePos="0" relativeHeight="251659264" behindDoc="0" locked="0" layoutInCell="1" allowOverlap="1" wp14:anchorId="19AE7C50" wp14:editId="2B33DF83">
            <wp:simplePos x="0" y="0"/>
            <wp:positionH relativeFrom="margin">
              <wp:posOffset>798376</wp:posOffset>
            </wp:positionH>
            <wp:positionV relativeFrom="margin">
              <wp:posOffset>3918222</wp:posOffset>
            </wp:positionV>
            <wp:extent cx="5883275" cy="3020695"/>
            <wp:effectExtent l="0" t="0" r="0" b="1905"/>
            <wp:wrapTopAndBottom/>
            <wp:docPr id="408944647" name="Picture 10" descr="A comparison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4647" name="Picture 10" descr="A comparison of a number of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3275" cy="3020695"/>
                    </a:xfrm>
                    <a:prstGeom prst="rect">
                      <a:avLst/>
                    </a:prstGeom>
                  </pic:spPr>
                </pic:pic>
              </a:graphicData>
            </a:graphic>
            <wp14:sizeRelH relativeFrom="margin">
              <wp14:pctWidth>0</wp14:pctWidth>
            </wp14:sizeRelH>
            <wp14:sizeRelV relativeFrom="margin">
              <wp14:pctHeight>0</wp14:pctHeight>
            </wp14:sizeRelV>
          </wp:anchor>
        </w:drawing>
      </w:r>
    </w:p>
    <w:p w14:paraId="24D373AB" w14:textId="3F610E68" w:rsidR="002749D2" w:rsidRDefault="002749D2" w:rsidP="00E678B8">
      <w:pPr>
        <w:rPr>
          <w:rFonts w:ascii="Times New Roman" w:hAnsi="Times New Roman" w:cs="Times New Roman"/>
          <w:i/>
          <w:iCs/>
          <w:sz w:val="21"/>
          <w:szCs w:val="21"/>
          <w:lang w:val="en-LT"/>
        </w:rPr>
      </w:pPr>
    </w:p>
    <w:p w14:paraId="0C31688A" w14:textId="003E8AE5" w:rsidR="00192E45" w:rsidRPr="00192E45" w:rsidRDefault="002749D2" w:rsidP="00E678B8">
      <w:pPr>
        <w:rPr>
          <w:rFonts w:ascii="Times New Roman" w:hAnsi="Times New Roman" w:cs="Times New Roman"/>
          <w:i/>
          <w:iCs/>
          <w:sz w:val="21"/>
          <w:szCs w:val="21"/>
          <w:lang w:val="en-LT"/>
        </w:rPr>
      </w:pPr>
      <w:r>
        <w:rPr>
          <w:rFonts w:ascii="Times New Roman" w:hAnsi="Times New Roman" w:cs="Times New Roman"/>
          <w:i/>
          <w:iCs/>
          <w:sz w:val="21"/>
          <w:szCs w:val="21"/>
          <w:lang w:val="en-LT"/>
        </w:rPr>
        <w:br w:type="page"/>
      </w:r>
    </w:p>
    <w:p w14:paraId="7DF68DBA" w14:textId="72ABAF83" w:rsidR="00062365" w:rsidRDefault="00E75521" w:rsidP="00D861C0">
      <w:pPr>
        <w:pStyle w:val="Heading1"/>
        <w:numPr>
          <w:ilvl w:val="0"/>
          <w:numId w:val="5"/>
        </w:numPr>
        <w:rPr>
          <w:rFonts w:ascii="Times New Roman" w:hAnsi="Times New Roman" w:cs="Times New Roman"/>
        </w:rPr>
      </w:pPr>
      <w:r w:rsidRPr="00EC4EE6">
        <w:rPr>
          <w:rFonts w:ascii="Times New Roman" w:hAnsi="Times New Roman" w:cs="Times New Roman"/>
        </w:rPr>
        <w:lastRenderedPageBreak/>
        <w:t>Agglomerative clustering</w:t>
      </w:r>
      <w:r w:rsidR="002749D2">
        <w:rPr>
          <w:rFonts w:ascii="Times New Roman" w:hAnsi="Times New Roman" w:cs="Times New Roman"/>
        </w:rPr>
        <w:t xml:space="preserve">. </w:t>
      </w:r>
      <w:r w:rsidR="00976C78" w:rsidRPr="00062365">
        <w:rPr>
          <w:rFonts w:ascii="Times New Roman" w:hAnsi="Times New Roman" w:cs="Times New Roman"/>
        </w:rPr>
        <w:t>TABLE AND VISUALIZATION</w:t>
      </w:r>
    </w:p>
    <w:p w14:paraId="375CDA11" w14:textId="77777777" w:rsidR="00062365" w:rsidRPr="00062365" w:rsidRDefault="00062365" w:rsidP="00062365"/>
    <w:p w14:paraId="27AECDFE" w14:textId="7C0EE022" w:rsidR="00062365" w:rsidRPr="00D861C0" w:rsidRDefault="00062365" w:rsidP="00D861C0">
      <w:pPr>
        <w:pStyle w:val="ListParagraph"/>
        <w:numPr>
          <w:ilvl w:val="0"/>
          <w:numId w:val="8"/>
        </w:numPr>
        <w:rPr>
          <w:rFonts w:ascii="Times New Roman" w:hAnsi="Times New Roman" w:cs="Times New Roman"/>
          <w:sz w:val="28"/>
          <w:szCs w:val="28"/>
        </w:rPr>
      </w:pPr>
      <w:r w:rsidRPr="00932917">
        <w:rPr>
          <w:rFonts w:ascii="Times New Roman" w:hAnsi="Times New Roman" w:cs="Times New Roman"/>
          <w:sz w:val="28"/>
          <w:szCs w:val="28"/>
        </w:rPr>
        <w:t>Plotting KMeans Clustering Results:</w:t>
      </w:r>
    </w:p>
    <w:p w14:paraId="3040CB1C" w14:textId="4DDE2CE1" w:rsidR="00062365" w:rsidRPr="00D861C0" w:rsidRDefault="00062365" w:rsidP="00D861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062365">
        <w:rPr>
          <w:rFonts w:ascii="Courier New" w:eastAsia="Times New Roman" w:hAnsi="Courier New" w:cs="Courier New"/>
          <w:color w:val="7A7E85"/>
          <w:lang w:val="en-LT"/>
        </w:rPr>
        <w:t># Plot Agglomerative Clustering</w:t>
      </w:r>
      <w:r w:rsidRPr="00062365">
        <w:rPr>
          <w:rFonts w:ascii="Courier New" w:eastAsia="Times New Roman" w:hAnsi="Courier New" w:cs="Courier New"/>
          <w:color w:val="7A7E85"/>
          <w:lang w:val="en-LT"/>
        </w:rPr>
        <w:br/>
      </w:r>
      <w:r w:rsidRPr="00062365">
        <w:rPr>
          <w:rFonts w:ascii="Courier New" w:eastAsia="Times New Roman" w:hAnsi="Courier New" w:cs="Courier New"/>
          <w:color w:val="BCBEC4"/>
          <w:lang w:val="en-LT"/>
        </w:rPr>
        <w:t>plt.figure(</w:t>
      </w:r>
      <w:r w:rsidRPr="00062365">
        <w:rPr>
          <w:rFonts w:ascii="Courier New" w:eastAsia="Times New Roman" w:hAnsi="Courier New" w:cs="Courier New"/>
          <w:color w:val="AA4926"/>
          <w:lang w:val="en-LT"/>
        </w:rPr>
        <w:t>figsize</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2AACB8"/>
          <w:lang w:val="en-LT"/>
        </w:rPr>
        <w:t>12</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6</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plt.subplot(</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2</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 xml:space="preserve">plt.scatter(X_train_pca[:, </w:t>
      </w:r>
      <w:r w:rsidRPr="00062365">
        <w:rPr>
          <w:rFonts w:ascii="Courier New" w:eastAsia="Times New Roman" w:hAnsi="Courier New" w:cs="Courier New"/>
          <w:color w:val="2AACB8"/>
          <w:lang w:val="en-LT"/>
        </w:rPr>
        <w:t>0</w:t>
      </w:r>
      <w:r w:rsidRPr="00062365">
        <w:rPr>
          <w:rFonts w:ascii="Courier New" w:eastAsia="Times New Roman" w:hAnsi="Courier New" w:cs="Courier New"/>
          <w:color w:val="BCBEC4"/>
          <w:lang w:val="en-LT"/>
        </w:rPr>
        <w:t xml:space="preserve">], X_train_pca[:, </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AA4926"/>
          <w:lang w:val="en-LT"/>
        </w:rPr>
        <w:t>c</w:t>
      </w:r>
      <w:r w:rsidRPr="00062365">
        <w:rPr>
          <w:rFonts w:ascii="Courier New" w:eastAsia="Times New Roman" w:hAnsi="Courier New" w:cs="Courier New"/>
          <w:color w:val="BCBEC4"/>
          <w:lang w:val="en-LT"/>
        </w:rPr>
        <w:t xml:space="preserve">=agg_labels_train, </w:t>
      </w:r>
      <w:r w:rsidRPr="00062365">
        <w:rPr>
          <w:rFonts w:ascii="Courier New" w:eastAsia="Times New Roman" w:hAnsi="Courier New" w:cs="Courier New"/>
          <w:color w:val="AA4926"/>
          <w:lang w:val="en-LT"/>
        </w:rPr>
        <w:t>cmap</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6AAB73"/>
          <w:lang w:val="en-LT"/>
        </w:rPr>
        <w:t>'viridis'</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plt.title(</w:t>
      </w:r>
      <w:r w:rsidRPr="00062365">
        <w:rPr>
          <w:rFonts w:ascii="Courier New" w:eastAsia="Times New Roman" w:hAnsi="Courier New" w:cs="Courier New"/>
          <w:color w:val="6AAB73"/>
          <w:lang w:val="en-LT"/>
        </w:rPr>
        <w:t>'Agglomerative Clustering - Training Data'</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r>
      <w:r w:rsidRPr="00062365">
        <w:rPr>
          <w:rFonts w:ascii="Courier New" w:eastAsia="Times New Roman" w:hAnsi="Courier New" w:cs="Courier New"/>
          <w:color w:val="BCBEC4"/>
          <w:lang w:val="en-LT"/>
        </w:rPr>
        <w:br/>
        <w:t>plt.subplot(</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2</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2</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 xml:space="preserve">plt.scatter(X_test_pca[:, </w:t>
      </w:r>
      <w:r w:rsidRPr="00062365">
        <w:rPr>
          <w:rFonts w:ascii="Courier New" w:eastAsia="Times New Roman" w:hAnsi="Courier New" w:cs="Courier New"/>
          <w:color w:val="2AACB8"/>
          <w:lang w:val="en-LT"/>
        </w:rPr>
        <w:t>0</w:t>
      </w:r>
      <w:r w:rsidRPr="00062365">
        <w:rPr>
          <w:rFonts w:ascii="Courier New" w:eastAsia="Times New Roman" w:hAnsi="Courier New" w:cs="Courier New"/>
          <w:color w:val="BCBEC4"/>
          <w:lang w:val="en-LT"/>
        </w:rPr>
        <w:t xml:space="preserve">], X_test_pca[:, </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AA4926"/>
          <w:lang w:val="en-LT"/>
        </w:rPr>
        <w:t>c</w:t>
      </w:r>
      <w:r w:rsidRPr="00062365">
        <w:rPr>
          <w:rFonts w:ascii="Courier New" w:eastAsia="Times New Roman" w:hAnsi="Courier New" w:cs="Courier New"/>
          <w:color w:val="BCBEC4"/>
          <w:lang w:val="en-LT"/>
        </w:rPr>
        <w:t xml:space="preserve">=agg_labels_test, </w:t>
      </w:r>
      <w:r w:rsidRPr="00062365">
        <w:rPr>
          <w:rFonts w:ascii="Courier New" w:eastAsia="Times New Roman" w:hAnsi="Courier New" w:cs="Courier New"/>
          <w:color w:val="AA4926"/>
          <w:lang w:val="en-LT"/>
        </w:rPr>
        <w:t>cmap</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6AAB73"/>
          <w:lang w:val="en-LT"/>
        </w:rPr>
        <w:t>'viridis'</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plt.title(</w:t>
      </w:r>
      <w:r w:rsidRPr="00062365">
        <w:rPr>
          <w:rFonts w:ascii="Courier New" w:eastAsia="Times New Roman" w:hAnsi="Courier New" w:cs="Courier New"/>
          <w:color w:val="6AAB73"/>
          <w:lang w:val="en-LT"/>
        </w:rPr>
        <w:t>'Agglomerative Clustering - Test Data'</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r>
      <w:r w:rsidRPr="00062365">
        <w:rPr>
          <w:rFonts w:ascii="Courier New" w:eastAsia="Times New Roman" w:hAnsi="Courier New" w:cs="Courier New"/>
          <w:color w:val="BCBEC4"/>
          <w:lang w:val="en-LT"/>
        </w:rPr>
        <w:br/>
        <w:t>plt.show()</w:t>
      </w:r>
    </w:p>
    <w:p w14:paraId="1FFA17E0" w14:textId="77777777" w:rsidR="00D861C0" w:rsidRDefault="00D861C0" w:rsidP="00062365">
      <w:pPr>
        <w:rPr>
          <w:rFonts w:ascii="Times New Roman" w:hAnsi="Times New Roman" w:cs="Times New Roman"/>
          <w:i/>
          <w:iCs/>
          <w:sz w:val="21"/>
          <w:szCs w:val="21"/>
          <w:lang w:val="en-LT"/>
        </w:rPr>
      </w:pPr>
    </w:p>
    <w:p w14:paraId="3257552B" w14:textId="61B96239" w:rsidR="00062365" w:rsidRDefault="00062365" w:rsidP="00062365">
      <w:pPr>
        <w:rPr>
          <w:rFonts w:ascii="Times New Roman" w:hAnsi="Times New Roman" w:cs="Times New Roman"/>
        </w:rPr>
      </w:pPr>
      <w:r w:rsidRPr="00062365">
        <w:rPr>
          <w:rFonts w:ascii="Times New Roman" w:hAnsi="Times New Roman" w:cs="Times New Roman"/>
          <w:i/>
          <w:iCs/>
          <w:sz w:val="21"/>
          <w:szCs w:val="21"/>
        </w:rPr>
        <w:t xml:space="preserve">These lines visualize the results of Agglomerative clustering in a 2D space. The left subplot represents the training data, and the right subplot represents the test data. Each point corresponds to a sample, and colors </w:t>
      </w:r>
    </w:p>
    <w:p w14:paraId="0D3BE573" w14:textId="77777777" w:rsidR="00D861C0" w:rsidRDefault="00D861C0" w:rsidP="00062365">
      <w:pPr>
        <w:rPr>
          <w:rFonts w:ascii="Times New Roman" w:hAnsi="Times New Roman" w:cs="Times New Roman"/>
        </w:rPr>
      </w:pPr>
    </w:p>
    <w:p w14:paraId="5B6B1408" w14:textId="599447A8" w:rsidR="00062365" w:rsidRPr="00825706" w:rsidRDefault="00062365" w:rsidP="00062365">
      <w:pPr>
        <w:pStyle w:val="ListParagraph"/>
        <w:numPr>
          <w:ilvl w:val="0"/>
          <w:numId w:val="8"/>
        </w:numPr>
        <w:rPr>
          <w:rFonts w:ascii="Times New Roman" w:hAnsi="Times New Roman" w:cs="Times New Roman"/>
          <w:sz w:val="28"/>
          <w:szCs w:val="28"/>
        </w:rPr>
      </w:pPr>
      <w:r w:rsidRPr="00062365">
        <w:rPr>
          <w:rFonts w:ascii="Times New Roman" w:hAnsi="Times New Roman" w:cs="Times New Roman"/>
          <w:sz w:val="28"/>
          <w:szCs w:val="28"/>
        </w:rPr>
        <w:t>Agglomerative</w:t>
      </w:r>
      <w:r w:rsidRPr="00062365">
        <w:rPr>
          <w:rFonts w:ascii="Times New Roman" w:hAnsi="Times New Roman" w:cs="Times New Roman"/>
          <w:sz w:val="28"/>
          <w:szCs w:val="28"/>
        </w:rPr>
        <w:t xml:space="preserve"> </w:t>
      </w:r>
      <w:r w:rsidRPr="00932917">
        <w:rPr>
          <w:rFonts w:ascii="Times New Roman" w:hAnsi="Times New Roman" w:cs="Times New Roman"/>
          <w:sz w:val="28"/>
          <w:szCs w:val="28"/>
        </w:rPr>
        <w:t>Clustering:</w:t>
      </w:r>
    </w:p>
    <w:p w14:paraId="6C5B8FAB" w14:textId="77777777" w:rsidR="00062365" w:rsidRPr="00062365" w:rsidRDefault="00062365" w:rsidP="0006236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062365">
        <w:rPr>
          <w:rFonts w:ascii="Courier New" w:eastAsia="Times New Roman" w:hAnsi="Courier New" w:cs="Courier New"/>
          <w:color w:val="BCBEC4"/>
          <w:lang w:val="en-LT"/>
        </w:rPr>
        <w:t>plt.figure(</w:t>
      </w:r>
      <w:r w:rsidRPr="00062365">
        <w:rPr>
          <w:rFonts w:ascii="Courier New" w:eastAsia="Times New Roman" w:hAnsi="Courier New" w:cs="Courier New"/>
          <w:color w:val="AA4926"/>
          <w:lang w:val="en-LT"/>
        </w:rPr>
        <w:t>figsize</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2AACB8"/>
          <w:lang w:val="en-LT"/>
        </w:rPr>
        <w:t>12</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6</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plt.subplot(</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2</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 xml:space="preserve">plt.scatter(X_train_pca[:, </w:t>
      </w:r>
      <w:r w:rsidRPr="00062365">
        <w:rPr>
          <w:rFonts w:ascii="Courier New" w:eastAsia="Times New Roman" w:hAnsi="Courier New" w:cs="Courier New"/>
          <w:color w:val="2AACB8"/>
          <w:lang w:val="en-LT"/>
        </w:rPr>
        <w:t>0</w:t>
      </w:r>
      <w:r w:rsidRPr="00062365">
        <w:rPr>
          <w:rFonts w:ascii="Courier New" w:eastAsia="Times New Roman" w:hAnsi="Courier New" w:cs="Courier New"/>
          <w:color w:val="BCBEC4"/>
          <w:lang w:val="en-LT"/>
        </w:rPr>
        <w:t xml:space="preserve">], X_train_pca[:, </w:t>
      </w:r>
      <w:r w:rsidRPr="00062365">
        <w:rPr>
          <w:rFonts w:ascii="Courier New" w:eastAsia="Times New Roman" w:hAnsi="Courier New" w:cs="Courier New"/>
          <w:color w:val="2AACB8"/>
          <w:lang w:val="en-LT"/>
        </w:rPr>
        <w:t>1</w:t>
      </w:r>
      <w:r w:rsidRPr="00062365">
        <w:rPr>
          <w:rFonts w:ascii="Courier New" w:eastAsia="Times New Roman" w:hAnsi="Courier New" w:cs="Courier New"/>
          <w:color w:val="BCBEC4"/>
          <w:lang w:val="en-LT"/>
        </w:rPr>
        <w:t xml:space="preserve">], </w:t>
      </w:r>
      <w:r w:rsidRPr="00062365">
        <w:rPr>
          <w:rFonts w:ascii="Courier New" w:eastAsia="Times New Roman" w:hAnsi="Courier New" w:cs="Courier New"/>
          <w:color w:val="AA4926"/>
          <w:lang w:val="en-LT"/>
        </w:rPr>
        <w:t>c</w:t>
      </w:r>
      <w:r w:rsidRPr="00062365">
        <w:rPr>
          <w:rFonts w:ascii="Courier New" w:eastAsia="Times New Roman" w:hAnsi="Courier New" w:cs="Courier New"/>
          <w:color w:val="BCBEC4"/>
          <w:lang w:val="en-LT"/>
        </w:rPr>
        <w:t xml:space="preserve">=agg_labels_train, </w:t>
      </w:r>
      <w:r w:rsidRPr="00062365">
        <w:rPr>
          <w:rFonts w:ascii="Courier New" w:eastAsia="Times New Roman" w:hAnsi="Courier New" w:cs="Courier New"/>
          <w:color w:val="AA4926"/>
          <w:lang w:val="en-LT"/>
        </w:rPr>
        <w:t>cmap</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6AAB73"/>
          <w:lang w:val="en-LT"/>
        </w:rPr>
        <w:t>'viridis'</w:t>
      </w:r>
      <w:r w:rsidRPr="00062365">
        <w:rPr>
          <w:rFonts w:ascii="Courier New" w:eastAsia="Times New Roman" w:hAnsi="Courier New" w:cs="Courier New"/>
          <w:color w:val="BCBEC4"/>
          <w:lang w:val="en-LT"/>
        </w:rPr>
        <w:t>)</w:t>
      </w:r>
      <w:r w:rsidRPr="00062365">
        <w:rPr>
          <w:rFonts w:ascii="Courier New" w:eastAsia="Times New Roman" w:hAnsi="Courier New" w:cs="Courier New"/>
          <w:color w:val="BCBEC4"/>
          <w:lang w:val="en-LT"/>
        </w:rPr>
        <w:br/>
        <w:t>plt.title(</w:t>
      </w:r>
      <w:r w:rsidRPr="00062365">
        <w:rPr>
          <w:rFonts w:ascii="Courier New" w:eastAsia="Times New Roman" w:hAnsi="Courier New" w:cs="Courier New"/>
          <w:color w:val="6AAB73"/>
          <w:lang w:val="en-LT"/>
        </w:rPr>
        <w:t>'Agglomerative Clustering - Training Data'</w:t>
      </w:r>
      <w:r w:rsidRPr="00062365">
        <w:rPr>
          <w:rFonts w:ascii="Courier New" w:eastAsia="Times New Roman" w:hAnsi="Courier New" w:cs="Courier New"/>
          <w:color w:val="BCBEC4"/>
          <w:lang w:val="en-LT"/>
        </w:rPr>
        <w:t>)</w:t>
      </w:r>
    </w:p>
    <w:p w14:paraId="492CBB2A" w14:textId="77777777" w:rsidR="00062365" w:rsidRPr="00062365" w:rsidRDefault="00062365" w:rsidP="00062365">
      <w:pPr>
        <w:pStyle w:val="ListParagraph"/>
        <w:numPr>
          <w:ilvl w:val="0"/>
          <w:numId w:val="8"/>
        </w:numPr>
        <w:rPr>
          <w:rFonts w:ascii="Times New Roman" w:hAnsi="Times New Roman" w:cs="Times New Roman"/>
          <w:sz w:val="28"/>
          <w:szCs w:val="28"/>
          <w:lang w:val="en-LT"/>
        </w:rPr>
        <w:sectPr w:rsidR="00062365" w:rsidRPr="00062365" w:rsidSect="00062365">
          <w:footerReference w:type="default" r:id="rId14"/>
          <w:type w:val="continuous"/>
          <w:pgSz w:w="12240" w:h="15840"/>
          <w:pgMar w:top="1440" w:right="1440" w:bottom="1440" w:left="1440" w:header="720" w:footer="720" w:gutter="0"/>
          <w:pgNumType w:start="1"/>
          <w:cols w:space="720"/>
        </w:sectPr>
      </w:pPr>
    </w:p>
    <w:p w14:paraId="541527CD" w14:textId="77777777" w:rsidR="00062365" w:rsidRDefault="00062365" w:rsidP="00062365">
      <w:pPr>
        <w:rPr>
          <w:rFonts w:ascii="Times New Roman" w:hAnsi="Times New Roman" w:cs="Times New Roman"/>
        </w:rPr>
      </w:pPr>
    </w:p>
    <w:p w14:paraId="4AA4D2BE" w14:textId="77777777" w:rsidR="00062365" w:rsidRPr="0056423E" w:rsidRDefault="00062365" w:rsidP="00062365">
      <w:pPr>
        <w:rPr>
          <w:rFonts w:ascii="Times New Roman" w:hAnsi="Times New Roman" w:cs="Times New Roman"/>
          <w:sz w:val="22"/>
          <w:szCs w:val="22"/>
          <w:lang w:val="en-US"/>
        </w:rPr>
        <w:sectPr w:rsidR="00062365" w:rsidRPr="0056423E" w:rsidSect="00545FA4">
          <w:type w:val="continuous"/>
          <w:pgSz w:w="12240" w:h="15840"/>
          <w:pgMar w:top="1440" w:right="1440" w:bottom="1440" w:left="1440" w:header="720" w:footer="720" w:gutter="0"/>
          <w:pgNumType w:start="1"/>
          <w:cols w:num="2" w:space="720"/>
        </w:sectPr>
      </w:pPr>
    </w:p>
    <w:p w14:paraId="124B8D6B" w14:textId="1769C794" w:rsidR="00062365" w:rsidRDefault="00976C78" w:rsidP="00976C78">
      <w:pPr>
        <w:rPr>
          <w:rFonts w:ascii="Times New Roman" w:hAnsi="Times New Roman" w:cs="Times New Roman"/>
          <w:sz w:val="28"/>
          <w:szCs w:val="28"/>
        </w:rPr>
      </w:pPr>
      <w:r w:rsidRPr="00976C78">
        <w:rPr>
          <w:rFonts w:ascii="Times New Roman" w:hAnsi="Times New Roman" w:cs="Times New Roman"/>
          <w:i/>
          <w:iCs/>
          <w:sz w:val="22"/>
          <w:szCs w:val="22"/>
        </w:rPr>
        <w:t>Here, Agglomerative clustering is applied with a specified number of cluster and the linkage method 'ward' on the scaled training data. The resulting cluster labels for both the training and test sets are obtained.</w:t>
      </w:r>
    </w:p>
    <w:p w14:paraId="777D0827" w14:textId="77777777" w:rsidR="00062365" w:rsidRDefault="00062365" w:rsidP="00062365">
      <w:pPr>
        <w:pStyle w:val="ListParagraph"/>
        <w:numPr>
          <w:ilvl w:val="0"/>
          <w:numId w:val="8"/>
        </w:numPr>
        <w:rPr>
          <w:rFonts w:ascii="Times New Roman" w:hAnsi="Times New Roman" w:cs="Times New Roman"/>
          <w:sz w:val="28"/>
          <w:szCs w:val="28"/>
        </w:rPr>
      </w:pPr>
      <w:r w:rsidRPr="00825706">
        <w:rPr>
          <w:rFonts w:ascii="Times New Roman" w:hAnsi="Times New Roman" w:cs="Times New Roman"/>
          <w:sz w:val="28"/>
          <w:szCs w:val="28"/>
        </w:rPr>
        <w:t>Creating a DataFrame and Counting Samples in Each Cluster</w:t>
      </w:r>
      <w:r w:rsidRPr="00932917">
        <w:rPr>
          <w:rFonts w:ascii="Times New Roman" w:hAnsi="Times New Roman" w:cs="Times New Roman"/>
          <w:sz w:val="28"/>
          <w:szCs w:val="28"/>
        </w:rPr>
        <w:t>:</w:t>
      </w:r>
    </w:p>
    <w:p w14:paraId="12AEA88C" w14:textId="77777777" w:rsidR="00062365" w:rsidRPr="00825706" w:rsidRDefault="00062365" w:rsidP="00062365">
      <w:pPr>
        <w:pStyle w:val="ListParagraph"/>
        <w:numPr>
          <w:ilvl w:val="0"/>
          <w:numId w:val="8"/>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825706">
        <w:rPr>
          <w:rFonts w:ascii="Courier New" w:eastAsia="Times New Roman" w:hAnsi="Courier New" w:cs="Courier New"/>
          <w:color w:val="BCBEC4"/>
          <w:lang w:val="en-LT"/>
        </w:rPr>
        <w:t>df_agg = pd.DataFrame({</w:t>
      </w:r>
      <w:r w:rsidRPr="00825706">
        <w:rPr>
          <w:rFonts w:ascii="Courier New" w:eastAsia="Times New Roman" w:hAnsi="Courier New" w:cs="Courier New"/>
          <w:color w:val="6AAB73"/>
          <w:lang w:val="en-LT"/>
        </w:rPr>
        <w:t>'Class'</w:t>
      </w:r>
      <w:r w:rsidRPr="00825706">
        <w:rPr>
          <w:rFonts w:ascii="Courier New" w:eastAsia="Times New Roman" w:hAnsi="Courier New" w:cs="Courier New"/>
          <w:color w:val="BCBEC4"/>
          <w:lang w:val="en-LT"/>
        </w:rPr>
        <w:t xml:space="preserve">: y_test, </w:t>
      </w:r>
      <w:r w:rsidRPr="00825706">
        <w:rPr>
          <w:rFonts w:ascii="Courier New" w:eastAsia="Times New Roman" w:hAnsi="Courier New" w:cs="Courier New"/>
          <w:color w:val="6AAB73"/>
          <w:lang w:val="en-LT"/>
        </w:rPr>
        <w:t>'Cluster'</w:t>
      </w:r>
      <w:r w:rsidRPr="00825706">
        <w:rPr>
          <w:rFonts w:ascii="Courier New" w:eastAsia="Times New Roman" w:hAnsi="Courier New" w:cs="Courier New"/>
          <w:color w:val="BCBEC4"/>
          <w:lang w:val="en-LT"/>
        </w:rPr>
        <w:t>: agg_labels_test})</w:t>
      </w:r>
      <w:r w:rsidRPr="00825706">
        <w:rPr>
          <w:rFonts w:ascii="Courier New" w:eastAsia="Times New Roman" w:hAnsi="Courier New" w:cs="Courier New"/>
          <w:color w:val="BCBEC4"/>
          <w:lang w:val="en-LT"/>
        </w:rPr>
        <w:br/>
        <w:t>cluster_counts_agg = df_agg.groupby([</w:t>
      </w:r>
      <w:r w:rsidRPr="00825706">
        <w:rPr>
          <w:rFonts w:ascii="Courier New" w:eastAsia="Times New Roman" w:hAnsi="Courier New" w:cs="Courier New"/>
          <w:color w:val="6AAB73"/>
          <w:lang w:val="en-LT"/>
        </w:rPr>
        <w:t>'Cluster'</w:t>
      </w:r>
      <w:r w:rsidRPr="00825706">
        <w:rPr>
          <w:rFonts w:ascii="Courier New" w:eastAsia="Times New Roman" w:hAnsi="Courier New" w:cs="Courier New"/>
          <w:color w:val="BCBEC4"/>
          <w:lang w:val="en-LT"/>
        </w:rPr>
        <w:t xml:space="preserve">, </w:t>
      </w:r>
      <w:r w:rsidRPr="00825706">
        <w:rPr>
          <w:rFonts w:ascii="Courier New" w:eastAsia="Times New Roman" w:hAnsi="Courier New" w:cs="Courier New"/>
          <w:color w:val="6AAB73"/>
          <w:lang w:val="en-LT"/>
        </w:rPr>
        <w:t>'Class'</w:t>
      </w:r>
      <w:r w:rsidRPr="00825706">
        <w:rPr>
          <w:rFonts w:ascii="Courier New" w:eastAsia="Times New Roman" w:hAnsi="Courier New" w:cs="Courier New"/>
          <w:color w:val="BCBEC4"/>
          <w:lang w:val="en-LT"/>
        </w:rPr>
        <w:t>]).size().unstack(</w:t>
      </w:r>
      <w:r w:rsidRPr="00825706">
        <w:rPr>
          <w:rFonts w:ascii="Courier New" w:eastAsia="Times New Roman" w:hAnsi="Courier New" w:cs="Courier New"/>
          <w:color w:val="AA4926"/>
          <w:lang w:val="en-LT"/>
        </w:rPr>
        <w:t>fill_value</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2AACB8"/>
          <w:lang w:val="en-LT"/>
        </w:rPr>
        <w:t>0</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r>
      <w:r w:rsidRPr="00825706">
        <w:rPr>
          <w:rFonts w:ascii="Courier New" w:eastAsia="Times New Roman" w:hAnsi="Courier New" w:cs="Courier New"/>
          <w:color w:val="BCBEC4"/>
          <w:lang w:val="en-LT"/>
        </w:rPr>
        <w:br/>
      </w:r>
      <w:r w:rsidRPr="00825706">
        <w:rPr>
          <w:rFonts w:ascii="Courier New" w:eastAsia="Times New Roman" w:hAnsi="Courier New" w:cs="Courier New"/>
          <w:color w:val="8888C6"/>
          <w:lang w:val="en-LT"/>
        </w:rPr>
        <w:t>print</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6AAB73"/>
          <w:lang w:val="en-LT"/>
        </w:rPr>
        <w:t>"Agglomerative Clustering Results:"</w:t>
      </w:r>
      <w:r w:rsidRPr="00825706">
        <w:rPr>
          <w:rFonts w:ascii="Courier New" w:eastAsia="Times New Roman" w:hAnsi="Courier New" w:cs="Courier New"/>
          <w:color w:val="BCBEC4"/>
          <w:lang w:val="en-LT"/>
        </w:rPr>
        <w:t>)</w:t>
      </w:r>
      <w:r w:rsidRPr="00825706">
        <w:rPr>
          <w:rFonts w:ascii="Courier New" w:eastAsia="Times New Roman" w:hAnsi="Courier New" w:cs="Courier New"/>
          <w:color w:val="BCBEC4"/>
          <w:lang w:val="en-LT"/>
        </w:rPr>
        <w:br/>
      </w:r>
      <w:r w:rsidRPr="00825706">
        <w:rPr>
          <w:rFonts w:ascii="Courier New" w:eastAsia="Times New Roman" w:hAnsi="Courier New" w:cs="Courier New"/>
          <w:color w:val="8888C6"/>
          <w:lang w:val="en-LT"/>
        </w:rPr>
        <w:t>print</w:t>
      </w:r>
      <w:r w:rsidRPr="00825706">
        <w:rPr>
          <w:rFonts w:ascii="Courier New" w:eastAsia="Times New Roman" w:hAnsi="Courier New" w:cs="Courier New"/>
          <w:color w:val="BCBEC4"/>
          <w:lang w:val="en-LT"/>
        </w:rPr>
        <w:t>(cluster_counts_agg)</w:t>
      </w:r>
    </w:p>
    <w:p w14:paraId="5184B762" w14:textId="77777777" w:rsidR="00062365" w:rsidRDefault="00062365" w:rsidP="00062365">
      <w:pPr>
        <w:pStyle w:val="ListParagraph"/>
        <w:ind w:left="360"/>
        <w:rPr>
          <w:rFonts w:ascii="Times New Roman" w:hAnsi="Times New Roman" w:cs="Times New Roman"/>
          <w:sz w:val="28"/>
          <w:szCs w:val="28"/>
        </w:rPr>
      </w:pPr>
    </w:p>
    <w:p w14:paraId="11A8FEDF" w14:textId="1F1F5BA8" w:rsidR="00062365" w:rsidRDefault="00976C78" w:rsidP="00976C78">
      <w:pPr>
        <w:pStyle w:val="ListParagraph"/>
        <w:ind w:left="0"/>
        <w:rPr>
          <w:rFonts w:ascii="Times New Roman" w:hAnsi="Times New Roman" w:cs="Times New Roman"/>
          <w:i/>
          <w:iCs/>
          <w:sz w:val="22"/>
          <w:szCs w:val="22"/>
        </w:rPr>
      </w:pPr>
      <w:r w:rsidRPr="00976C78">
        <w:rPr>
          <w:rFonts w:ascii="Times New Roman" w:hAnsi="Times New Roman" w:cs="Times New Roman"/>
          <w:i/>
          <w:iCs/>
          <w:sz w:val="22"/>
          <w:szCs w:val="22"/>
        </w:rPr>
        <w:t>In this section, a DataFrame (</w:t>
      </w:r>
      <w:r w:rsidRPr="00976C78">
        <w:rPr>
          <w:rFonts w:ascii="Times New Roman" w:hAnsi="Times New Roman" w:cs="Times New Roman"/>
          <w:b/>
          <w:bCs/>
          <w:i/>
          <w:iCs/>
          <w:sz w:val="22"/>
          <w:szCs w:val="22"/>
        </w:rPr>
        <w:t>df_agg</w:t>
      </w:r>
      <w:r w:rsidRPr="00976C78">
        <w:rPr>
          <w:rFonts w:ascii="Times New Roman" w:hAnsi="Times New Roman" w:cs="Times New Roman"/>
          <w:i/>
          <w:iCs/>
          <w:sz w:val="22"/>
          <w:szCs w:val="22"/>
        </w:rPr>
        <w:t>) is created to store the class labels and corresponding cluster labels for the test set. Then, a table (</w:t>
      </w:r>
      <w:r w:rsidRPr="00976C78">
        <w:rPr>
          <w:rFonts w:ascii="Times New Roman" w:hAnsi="Times New Roman" w:cs="Times New Roman"/>
          <w:b/>
          <w:bCs/>
          <w:i/>
          <w:iCs/>
          <w:sz w:val="22"/>
          <w:szCs w:val="22"/>
        </w:rPr>
        <w:t>cluster_counts_agg</w:t>
      </w:r>
      <w:r w:rsidRPr="00976C78">
        <w:rPr>
          <w:rFonts w:ascii="Times New Roman" w:hAnsi="Times New Roman" w:cs="Times New Roman"/>
          <w:i/>
          <w:iCs/>
          <w:sz w:val="22"/>
          <w:szCs w:val="22"/>
        </w:rPr>
        <w:t xml:space="preserve">) is generated to count how many samples from each </w:t>
      </w:r>
      <w:r w:rsidRPr="00976C78">
        <w:rPr>
          <w:rFonts w:ascii="Times New Roman" w:hAnsi="Times New Roman" w:cs="Times New Roman"/>
          <w:i/>
          <w:iCs/>
          <w:sz w:val="22"/>
          <w:szCs w:val="22"/>
        </w:rPr>
        <w:lastRenderedPageBreak/>
        <w:t>class fall into each cluster. This table is printed to provide insights into the distribution of samples across clusters.</w:t>
      </w:r>
    </w:p>
    <w:p w14:paraId="159F2AF7" w14:textId="77777777" w:rsidR="00976C78" w:rsidRDefault="00976C78" w:rsidP="00976C78">
      <w:pPr>
        <w:pStyle w:val="ListParagraph"/>
        <w:ind w:left="0"/>
        <w:rPr>
          <w:rFonts w:ascii="Times New Roman" w:hAnsi="Times New Roman" w:cs="Times New Roman"/>
          <w:i/>
          <w:iCs/>
          <w:sz w:val="22"/>
          <w:szCs w:val="22"/>
        </w:rPr>
      </w:pPr>
    </w:p>
    <w:p w14:paraId="1B465E32" w14:textId="11515F48" w:rsidR="00062365" w:rsidRDefault="00976C78" w:rsidP="00062365">
      <w:pPr>
        <w:pStyle w:val="ListParagraph"/>
        <w:numPr>
          <w:ilvl w:val="0"/>
          <w:numId w:val="8"/>
        </w:numPr>
        <w:rPr>
          <w:rFonts w:ascii="Times New Roman" w:hAnsi="Times New Roman" w:cs="Times New Roman"/>
          <w:sz w:val="28"/>
          <w:szCs w:val="28"/>
        </w:rPr>
      </w:pPr>
      <w:r w:rsidRPr="00062365">
        <w:rPr>
          <w:rFonts w:ascii="Times New Roman" w:hAnsi="Times New Roman" w:cs="Times New Roman"/>
          <w:sz w:val="28"/>
          <w:szCs w:val="28"/>
        </w:rPr>
        <w:t xml:space="preserve">Agglomerative </w:t>
      </w:r>
      <w:r w:rsidR="00062365" w:rsidRPr="00932917">
        <w:rPr>
          <w:rFonts w:ascii="Times New Roman" w:hAnsi="Times New Roman" w:cs="Times New Roman"/>
          <w:sz w:val="28"/>
          <w:szCs w:val="28"/>
        </w:rPr>
        <w:t>Clustering</w:t>
      </w:r>
      <w:r w:rsidR="00062365">
        <w:rPr>
          <w:rFonts w:ascii="Times New Roman" w:hAnsi="Times New Roman" w:cs="Times New Roman"/>
          <w:sz w:val="28"/>
          <w:szCs w:val="28"/>
        </w:rPr>
        <w:t xml:space="preserve"> Table</w:t>
      </w:r>
      <w:r w:rsidR="00062365" w:rsidRPr="00932917">
        <w:rPr>
          <w:rFonts w:ascii="Times New Roman" w:hAnsi="Times New Roman" w:cs="Times New Roman"/>
          <w:sz w:val="28"/>
          <w:szCs w:val="28"/>
        </w:rPr>
        <w:t>:</w:t>
      </w:r>
    </w:p>
    <w:p w14:paraId="75986BF1" w14:textId="18BFBBBE" w:rsidR="00062365" w:rsidRPr="00825706" w:rsidRDefault="00976C78" w:rsidP="00062365">
      <w:pPr>
        <w:rPr>
          <w:rFonts w:ascii="Times New Roman" w:hAnsi="Times New Roman" w:cs="Times New Roman"/>
          <w:i/>
          <w:iCs/>
          <w:sz w:val="22"/>
          <w:szCs w:val="22"/>
        </w:rPr>
        <w:sectPr w:rsidR="00062365" w:rsidRPr="00825706" w:rsidSect="00E1781F">
          <w:type w:val="continuous"/>
          <w:pgSz w:w="12240" w:h="15840"/>
          <w:pgMar w:top="1440" w:right="1440" w:bottom="1440" w:left="1440" w:header="720" w:footer="720" w:gutter="0"/>
          <w:pgNumType w:start="1"/>
          <w:cols w:space="720"/>
        </w:sectPr>
      </w:pPr>
      <w:r>
        <w:rPr>
          <w:rFonts w:ascii="Times New Roman" w:hAnsi="Times New Roman" w:cs="Times New Roman"/>
          <w:i/>
          <w:iCs/>
          <w:noProof/>
          <w:sz w:val="22"/>
          <w:szCs w:val="22"/>
        </w:rPr>
        <w:drawing>
          <wp:inline distT="0" distB="0" distL="0" distR="0" wp14:anchorId="05DC5F8A" wp14:editId="2448EF5D">
            <wp:extent cx="2508069" cy="2820233"/>
            <wp:effectExtent l="0" t="0" r="0" b="0"/>
            <wp:docPr id="13115868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680" name="Picture 11" descr="A screenshot of a black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64069" cy="2883203"/>
                    </a:xfrm>
                    <a:prstGeom prst="rect">
                      <a:avLst/>
                    </a:prstGeom>
                  </pic:spPr>
                </pic:pic>
              </a:graphicData>
            </a:graphic>
          </wp:inline>
        </w:drawing>
      </w:r>
    </w:p>
    <w:p w14:paraId="7371FD33" w14:textId="77777777" w:rsidR="00062365" w:rsidRPr="00825706" w:rsidRDefault="00062365" w:rsidP="00062365">
      <w:pPr>
        <w:rPr>
          <w:rFonts w:ascii="Times New Roman" w:hAnsi="Times New Roman" w:cs="Times New Roman"/>
          <w:i/>
          <w:iCs/>
        </w:rPr>
        <w:sectPr w:rsidR="00062365" w:rsidRPr="00825706" w:rsidSect="00825706">
          <w:type w:val="continuous"/>
          <w:pgSz w:w="12240" w:h="15840"/>
          <w:pgMar w:top="1440" w:right="1440" w:bottom="1440" w:left="1440" w:header="720" w:footer="720" w:gutter="0"/>
          <w:pgNumType w:start="1"/>
          <w:cols w:space="720"/>
        </w:sectPr>
      </w:pPr>
    </w:p>
    <w:p w14:paraId="770B8915" w14:textId="77777777" w:rsidR="00062365" w:rsidRPr="00825706" w:rsidRDefault="00062365" w:rsidP="00062365">
      <w:pPr>
        <w:rPr>
          <w:rFonts w:ascii="Times New Roman" w:hAnsi="Times New Roman" w:cs="Times New Roman"/>
          <w:i/>
          <w:iCs/>
          <w:sz w:val="22"/>
          <w:szCs w:val="22"/>
        </w:rPr>
      </w:pPr>
    </w:p>
    <w:p w14:paraId="1096D8B4" w14:textId="7B1A05D7" w:rsidR="00062365" w:rsidRPr="00825706" w:rsidRDefault="00976C78" w:rsidP="00062365">
      <w:pPr>
        <w:pStyle w:val="ListParagraph"/>
        <w:numPr>
          <w:ilvl w:val="0"/>
          <w:numId w:val="8"/>
        </w:numPr>
        <w:rPr>
          <w:rFonts w:ascii="Times New Roman" w:hAnsi="Times New Roman" w:cs="Times New Roman"/>
          <w:sz w:val="28"/>
          <w:szCs w:val="28"/>
        </w:rPr>
      </w:pPr>
      <w:r w:rsidRPr="00062365">
        <w:rPr>
          <w:rFonts w:ascii="Times New Roman" w:hAnsi="Times New Roman" w:cs="Times New Roman"/>
          <w:sz w:val="28"/>
          <w:szCs w:val="28"/>
        </w:rPr>
        <w:t xml:space="preserve">Agglomerative </w:t>
      </w:r>
      <w:r w:rsidR="00062365" w:rsidRPr="00932917">
        <w:rPr>
          <w:rFonts w:ascii="Times New Roman" w:hAnsi="Times New Roman" w:cs="Times New Roman"/>
          <w:sz w:val="28"/>
          <w:szCs w:val="28"/>
        </w:rPr>
        <w:t>Clustering</w:t>
      </w:r>
      <w:r w:rsidR="00062365">
        <w:rPr>
          <w:rFonts w:ascii="Times New Roman" w:hAnsi="Times New Roman" w:cs="Times New Roman"/>
          <w:sz w:val="28"/>
          <w:szCs w:val="28"/>
        </w:rPr>
        <w:t xml:space="preserve"> Visualisation:</w:t>
      </w:r>
    </w:p>
    <w:p w14:paraId="37B6E5C8" w14:textId="7D1278DE" w:rsidR="00062365" w:rsidRPr="00D861C0" w:rsidRDefault="00976C78" w:rsidP="00062365">
      <w:pPr>
        <w:rPr>
          <w:lang w:val="en-US"/>
        </w:rPr>
      </w:pPr>
      <w:r>
        <w:rPr>
          <w:noProof/>
          <w:lang w:val="en-LT"/>
        </w:rPr>
        <w:drawing>
          <wp:inline distT="0" distB="0" distL="0" distR="0" wp14:anchorId="761F81EB" wp14:editId="27F980C6">
            <wp:extent cx="5943600" cy="3141980"/>
            <wp:effectExtent l="0" t="0" r="0" b="0"/>
            <wp:docPr id="1192982024" name="Picture 1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82024" name="Picture 12" descr="A comparison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3727BAB1" w14:textId="08003D01" w:rsidR="00F44B14" w:rsidRPr="00F44B14" w:rsidRDefault="002749D2" w:rsidP="007B43FD">
      <w:pPr>
        <w:pStyle w:val="Heading1"/>
        <w:numPr>
          <w:ilvl w:val="0"/>
          <w:numId w:val="5"/>
        </w:numPr>
        <w:rPr>
          <w:rFonts w:ascii="Times New Roman" w:hAnsi="Times New Roman" w:cs="Times New Roman"/>
        </w:rPr>
      </w:pPr>
      <w:r w:rsidRPr="002749D2">
        <w:rPr>
          <w:rFonts w:ascii="Times New Roman" w:hAnsi="Times New Roman" w:cs="Times New Roman"/>
        </w:rPr>
        <w:lastRenderedPageBreak/>
        <w:t>Set</w:t>
      </w:r>
      <w:r>
        <w:rPr>
          <w:rFonts w:ascii="Times New Roman" w:hAnsi="Times New Roman" w:cs="Times New Roman"/>
        </w:rPr>
        <w:t>ting</w:t>
      </w:r>
      <w:r w:rsidRPr="002749D2">
        <w:rPr>
          <w:rFonts w:ascii="Times New Roman" w:hAnsi="Times New Roman" w:cs="Times New Roman"/>
        </w:rPr>
        <w:t xml:space="preserve"> n_clusters=None and try</w:t>
      </w:r>
      <w:r>
        <w:rPr>
          <w:rFonts w:ascii="Times New Roman" w:hAnsi="Times New Roman" w:cs="Times New Roman"/>
        </w:rPr>
        <w:t>ing</w:t>
      </w:r>
      <w:r w:rsidRPr="002749D2">
        <w:rPr>
          <w:rFonts w:ascii="Times New Roman" w:hAnsi="Times New Roman" w:cs="Times New Roman"/>
        </w:rPr>
        <w:t xml:space="preserve"> different distance</w:t>
      </w:r>
      <w:r w:rsidR="00F44B14">
        <w:rPr>
          <w:rFonts w:ascii="Times New Roman" w:hAnsi="Times New Roman" w:cs="Times New Roman"/>
        </w:rPr>
        <w:t xml:space="preserve"> </w:t>
      </w:r>
      <w:r w:rsidRPr="002749D2">
        <w:rPr>
          <w:rFonts w:ascii="Times New Roman" w:hAnsi="Times New Roman" w:cs="Times New Roman"/>
        </w:rPr>
        <w:t>threshold values</w:t>
      </w:r>
      <w:r>
        <w:rPr>
          <w:rFonts w:ascii="Times New Roman" w:hAnsi="Times New Roman" w:cs="Times New Roman"/>
        </w:rPr>
        <w:t xml:space="preserve">. </w:t>
      </w:r>
      <w:r w:rsidRPr="002749D2">
        <w:rPr>
          <w:rFonts w:ascii="Times New Roman" w:hAnsi="Times New Roman" w:cs="Times New Roman"/>
        </w:rPr>
        <w:t>Search</w:t>
      </w:r>
      <w:r>
        <w:rPr>
          <w:rFonts w:ascii="Times New Roman" w:hAnsi="Times New Roman" w:cs="Times New Roman"/>
        </w:rPr>
        <w:t>ing</w:t>
      </w:r>
      <w:r w:rsidRPr="002749D2">
        <w:rPr>
          <w:rFonts w:ascii="Times New Roman" w:hAnsi="Times New Roman" w:cs="Times New Roman"/>
        </w:rPr>
        <w:t xml:space="preserve"> for threshold and linkage. </w:t>
      </w:r>
    </w:p>
    <w:p w14:paraId="556F1624" w14:textId="77777777" w:rsidR="00D861C0" w:rsidRDefault="00D861C0" w:rsidP="00D861C0">
      <w:pPr>
        <w:rPr>
          <w:rFonts w:ascii="Courier New" w:eastAsia="Times New Roman" w:hAnsi="Courier New" w:cs="Courier New"/>
          <w:color w:val="CF8E6D"/>
          <w:lang w:val="en-LT"/>
        </w:rPr>
      </w:pPr>
      <w:r w:rsidRPr="00D861C0">
        <w:rPr>
          <w:rFonts w:ascii="Courier New" w:eastAsia="Times New Roman" w:hAnsi="Courier New" w:cs="Courier New"/>
          <w:color w:val="AA4926"/>
          <w:lang w:val="en-LT"/>
        </w:rPr>
        <w:t>n_clusters</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CF8E6D"/>
          <w:lang w:val="en-LT"/>
        </w:rPr>
        <w:t>None</w:t>
      </w:r>
    </w:p>
    <w:p w14:paraId="2DB5F8F4" w14:textId="1D02DC77" w:rsidR="00D861C0" w:rsidRPr="00D861C0" w:rsidRDefault="00D861C0" w:rsidP="00D861C0">
      <w:pPr>
        <w:pStyle w:val="ListParagraph"/>
        <w:numPr>
          <w:ilvl w:val="0"/>
          <w:numId w:val="8"/>
        </w:numPr>
        <w:rPr>
          <w:rFonts w:ascii="Times New Roman" w:hAnsi="Times New Roman" w:cs="Times New Roman"/>
          <w:color w:val="000000" w:themeColor="text1"/>
          <w:sz w:val="28"/>
          <w:szCs w:val="28"/>
          <w:lang w:val="en-US"/>
        </w:rPr>
      </w:pPr>
      <w:r w:rsidRPr="00D861C0">
        <w:rPr>
          <w:rFonts w:ascii="Times New Roman" w:eastAsia="Times New Roman" w:hAnsi="Times New Roman" w:cs="Times New Roman"/>
          <w:color w:val="000000" w:themeColor="text1"/>
          <w:sz w:val="28"/>
          <w:szCs w:val="28"/>
          <w:lang w:val="en-US"/>
        </w:rPr>
        <w:t>1</w:t>
      </w:r>
      <w:r w:rsidRPr="00D861C0">
        <w:rPr>
          <w:rFonts w:ascii="Times New Roman" w:eastAsia="Times New Roman" w:hAnsi="Times New Roman" w:cs="Times New Roman"/>
          <w:color w:val="000000" w:themeColor="text1"/>
          <w:sz w:val="28"/>
          <w:szCs w:val="28"/>
          <w:vertAlign w:val="superscript"/>
          <w:lang w:val="en-US"/>
        </w:rPr>
        <w:t>st</w:t>
      </w:r>
      <w:r w:rsidRPr="00D861C0">
        <w:rPr>
          <w:rFonts w:ascii="Times New Roman" w:eastAsia="Times New Roman" w:hAnsi="Times New Roman" w:cs="Times New Roman"/>
          <w:color w:val="000000" w:themeColor="text1"/>
          <w:sz w:val="28"/>
          <w:szCs w:val="28"/>
          <w:lang w:val="en-US"/>
        </w:rPr>
        <w:t xml:space="preserve"> case:</w:t>
      </w:r>
    </w:p>
    <w:p w14:paraId="21B14CCE" w14:textId="77777777" w:rsidR="00D861C0" w:rsidRPr="00D861C0" w:rsidRDefault="00D861C0" w:rsidP="00D861C0">
      <w:pPr>
        <w:rPr>
          <w:rFonts w:ascii="Courier New" w:eastAsia="Times New Roman" w:hAnsi="Courier New" w:cs="Courier New"/>
          <w:color w:val="6AAB73"/>
          <w:lang w:val="en-LT"/>
        </w:rPr>
      </w:pPr>
      <w:r w:rsidRPr="00D861C0">
        <w:rPr>
          <w:rFonts w:ascii="Courier New" w:eastAsia="Times New Roman" w:hAnsi="Courier New" w:cs="Courier New"/>
          <w:color w:val="AA4926"/>
          <w:lang w:val="en-LT"/>
        </w:rPr>
        <w:t>linkage</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6AAB73"/>
          <w:lang w:val="en-LT"/>
        </w:rPr>
        <w:t>'ward'</w:t>
      </w:r>
    </w:p>
    <w:p w14:paraId="7F3C57BB" w14:textId="416F2619" w:rsidR="005A2EB1" w:rsidRPr="00D861C0" w:rsidRDefault="00D861C0">
      <w:pPr>
        <w:rPr>
          <w:rFonts w:ascii="Courier New" w:eastAsia="Times New Roman" w:hAnsi="Courier New" w:cs="Courier New"/>
          <w:color w:val="BCBEC4"/>
          <w:lang w:val="en-LT"/>
        </w:rPr>
      </w:pPr>
      <w:r w:rsidRPr="00D861C0">
        <w:rPr>
          <w:rFonts w:ascii="Courier New" w:eastAsia="Times New Roman" w:hAnsi="Courier New" w:cs="Courier New"/>
          <w:color w:val="AA4926"/>
          <w:lang w:val="en-LT"/>
        </w:rPr>
        <w:t>distance_threshold</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2AACB8"/>
          <w:lang w:val="en-LT"/>
        </w:rPr>
        <w:t>2</w:t>
      </w:r>
      <w:r w:rsidRPr="00D861C0">
        <w:rPr>
          <w:rFonts w:ascii="Courier New" w:eastAsia="Times New Roman" w:hAnsi="Courier New" w:cs="Courier New"/>
          <w:color w:val="BCBEC4"/>
          <w:lang w:val="en-LT"/>
        </w:rPr>
        <w:t>)</w:t>
      </w:r>
    </w:p>
    <w:p w14:paraId="0BF9329F" w14:textId="77777777" w:rsidR="00D861C0" w:rsidRPr="00D861C0" w:rsidRDefault="00D861C0" w:rsidP="00D861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BCBEC4"/>
          <w:lang w:val="en-LT"/>
        </w:rPr>
      </w:pPr>
      <w:r w:rsidRPr="00D861C0">
        <w:rPr>
          <w:rFonts w:ascii="Courier New" w:eastAsia="Times New Roman" w:hAnsi="Courier New" w:cs="Courier New"/>
          <w:color w:val="BCBEC4"/>
          <w:lang w:val="en-LT"/>
        </w:rPr>
        <w:t>agg_clustering = AgglomerativeClustering(</w:t>
      </w:r>
      <w:r w:rsidRPr="00D861C0">
        <w:rPr>
          <w:rFonts w:ascii="Courier New" w:eastAsia="Times New Roman" w:hAnsi="Courier New" w:cs="Courier New"/>
          <w:color w:val="AA4926"/>
          <w:lang w:val="en-LT"/>
        </w:rPr>
        <w:t>n_clusters</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CF8E6D"/>
          <w:lang w:val="en-LT"/>
        </w:rPr>
        <w:t>None</w:t>
      </w:r>
      <w:r w:rsidRPr="00D861C0">
        <w:rPr>
          <w:rFonts w:ascii="Courier New" w:eastAsia="Times New Roman" w:hAnsi="Courier New" w:cs="Courier New"/>
          <w:color w:val="BCBEC4"/>
          <w:lang w:val="en-LT"/>
        </w:rPr>
        <w:t xml:space="preserve">, </w:t>
      </w:r>
      <w:r w:rsidRPr="00D861C0">
        <w:rPr>
          <w:rFonts w:ascii="Courier New" w:eastAsia="Times New Roman" w:hAnsi="Courier New" w:cs="Courier New"/>
          <w:color w:val="AA4926"/>
          <w:lang w:val="en-LT"/>
        </w:rPr>
        <w:t>linkage</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6AAB73"/>
          <w:lang w:val="en-LT"/>
        </w:rPr>
        <w:t>'ward'</w:t>
      </w:r>
      <w:r w:rsidRPr="00D861C0">
        <w:rPr>
          <w:rFonts w:ascii="Courier New" w:eastAsia="Times New Roman" w:hAnsi="Courier New" w:cs="Courier New"/>
          <w:color w:val="BCBEC4"/>
          <w:lang w:val="en-LT"/>
        </w:rPr>
        <w:t xml:space="preserve">, </w:t>
      </w:r>
      <w:r w:rsidRPr="00D861C0">
        <w:rPr>
          <w:rFonts w:ascii="Courier New" w:eastAsia="Times New Roman" w:hAnsi="Courier New" w:cs="Courier New"/>
          <w:color w:val="AA4926"/>
          <w:lang w:val="en-LT"/>
        </w:rPr>
        <w:t>distance_threshold</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2AACB8"/>
          <w:lang w:val="en-LT"/>
        </w:rPr>
        <w:t>2</w:t>
      </w:r>
      <w:r w:rsidRPr="00D861C0">
        <w:rPr>
          <w:rFonts w:ascii="Courier New" w:eastAsia="Times New Roman" w:hAnsi="Courier New" w:cs="Courier New"/>
          <w:color w:val="BCBEC4"/>
          <w:lang w:val="en-LT"/>
        </w:rPr>
        <w:t>)</w:t>
      </w:r>
    </w:p>
    <w:p w14:paraId="35DD8121" w14:textId="51EC79F7" w:rsidR="00062365" w:rsidRPr="00D861C0" w:rsidRDefault="00062365">
      <w:pPr>
        <w:rPr>
          <w:rFonts w:ascii="Times New Roman" w:hAnsi="Times New Roman" w:cs="Times New Roman"/>
          <w:lang w:val="en-LT"/>
        </w:rPr>
        <w:sectPr w:rsidR="00062365" w:rsidRPr="00D861C0" w:rsidSect="00825706">
          <w:type w:val="continuous"/>
          <w:pgSz w:w="12240" w:h="15840"/>
          <w:pgMar w:top="1440" w:right="1440" w:bottom="1440" w:left="1440" w:header="720" w:footer="720" w:gutter="0"/>
          <w:pgNumType w:start="1"/>
          <w:cols w:space="720"/>
        </w:sectPr>
      </w:pPr>
    </w:p>
    <w:p w14:paraId="6CB1DF4A" w14:textId="688E0E6D" w:rsidR="005A2EB1" w:rsidRDefault="005A2EB1">
      <w:pPr>
        <w:rPr>
          <w:rFonts w:ascii="Times New Roman" w:hAnsi="Times New Roman" w:cs="Times New Roman"/>
        </w:rPr>
      </w:pPr>
    </w:p>
    <w:p w14:paraId="0C60DF64" w14:textId="371A229F" w:rsidR="005A2EB1" w:rsidRPr="00F44B14" w:rsidRDefault="00F44B14">
      <w:pPr>
        <w:rPr>
          <w:rFonts w:ascii="Times New Roman" w:eastAsia="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anchor distT="0" distB="0" distL="114300" distR="114300" simplePos="0" relativeHeight="251663360" behindDoc="0" locked="0" layoutInCell="1" allowOverlap="1" wp14:anchorId="095CAE8C" wp14:editId="579EA7DB">
            <wp:simplePos x="0" y="0"/>
            <wp:positionH relativeFrom="column">
              <wp:posOffset>3022177</wp:posOffset>
            </wp:positionH>
            <wp:positionV relativeFrom="paragraph">
              <wp:posOffset>321098</wp:posOffset>
            </wp:positionV>
            <wp:extent cx="2903855" cy="3177540"/>
            <wp:effectExtent l="0" t="0" r="4445" b="0"/>
            <wp:wrapTopAndBottom/>
            <wp:docPr id="239195406" name="Picture 16" descr="A diagram of a clust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5406" name="Picture 16" descr="A diagram of a cluster of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3855" cy="3177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8"/>
          <w:szCs w:val="28"/>
          <w:lang w:val="en-US"/>
        </w:rPr>
        <w:drawing>
          <wp:anchor distT="0" distB="0" distL="114300" distR="114300" simplePos="0" relativeHeight="251665408" behindDoc="0" locked="0" layoutInCell="1" allowOverlap="1" wp14:anchorId="0A444F3A" wp14:editId="17B3610B">
            <wp:simplePos x="0" y="0"/>
            <wp:positionH relativeFrom="column">
              <wp:posOffset>1481667</wp:posOffset>
            </wp:positionH>
            <wp:positionV relativeFrom="paragraph">
              <wp:posOffset>455317</wp:posOffset>
            </wp:positionV>
            <wp:extent cx="1350403" cy="2879271"/>
            <wp:effectExtent l="0" t="0" r="0" b="3810"/>
            <wp:wrapTopAndBottom/>
            <wp:docPr id="564581197" name="Picture 1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1197" name="Picture 14" descr="A screen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0403" cy="28792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8"/>
          <w:szCs w:val="28"/>
          <w:lang w:val="en-US"/>
        </w:rPr>
        <w:drawing>
          <wp:anchor distT="0" distB="0" distL="114300" distR="114300" simplePos="0" relativeHeight="251664384" behindDoc="0" locked="0" layoutInCell="1" allowOverlap="1" wp14:anchorId="5E7ED9B7" wp14:editId="41C75923">
            <wp:simplePos x="0" y="0"/>
            <wp:positionH relativeFrom="column">
              <wp:posOffset>-177800</wp:posOffset>
            </wp:positionH>
            <wp:positionV relativeFrom="paragraph">
              <wp:posOffset>451485</wp:posOffset>
            </wp:positionV>
            <wp:extent cx="1540150" cy="2882537"/>
            <wp:effectExtent l="0" t="0" r="0" b="635"/>
            <wp:wrapTopAndBottom/>
            <wp:docPr id="1184110573"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10573" name="Picture 13" descr="A screen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0150" cy="2882537"/>
                    </a:xfrm>
                    <a:prstGeom prst="rect">
                      <a:avLst/>
                    </a:prstGeom>
                  </pic:spPr>
                </pic:pic>
              </a:graphicData>
            </a:graphic>
            <wp14:sizeRelH relativeFrom="page">
              <wp14:pctWidth>0</wp14:pctWidth>
            </wp14:sizeRelH>
            <wp14:sizeRelV relativeFrom="page">
              <wp14:pctHeight>0</wp14:pctHeight>
            </wp14:sizeRelV>
          </wp:anchor>
        </w:drawing>
      </w:r>
      <w:r w:rsidR="006919D8">
        <w:rPr>
          <w:rFonts w:ascii="Times New Roman" w:eastAsia="Times New Roman" w:hAnsi="Times New Roman" w:cs="Times New Roman"/>
          <w:color w:val="000000" w:themeColor="text1"/>
          <w:sz w:val="28"/>
          <w:szCs w:val="28"/>
          <w:lang w:val="en-US"/>
        </w:rPr>
        <w:t>Table and visualisation</w:t>
      </w:r>
      <w:r w:rsidR="006919D8" w:rsidRPr="006919D8">
        <w:rPr>
          <w:rFonts w:ascii="Times New Roman" w:eastAsia="Times New Roman" w:hAnsi="Times New Roman" w:cs="Times New Roman"/>
          <w:color w:val="000000" w:themeColor="text1"/>
          <w:sz w:val="28"/>
          <w:szCs w:val="28"/>
          <w:lang w:val="en-US"/>
        </w:rPr>
        <w:t>:</w:t>
      </w:r>
    </w:p>
    <w:p w14:paraId="0CD0E176" w14:textId="77777777" w:rsidR="006919D8" w:rsidRDefault="006919D8" w:rsidP="006919D8">
      <w:pPr>
        <w:rPr>
          <w:rFonts w:ascii="Courier New" w:eastAsia="Times New Roman" w:hAnsi="Courier New" w:cs="Courier New"/>
          <w:color w:val="CF8E6D"/>
          <w:lang w:val="en-LT"/>
        </w:rPr>
      </w:pPr>
    </w:p>
    <w:p w14:paraId="44662E07" w14:textId="30DDED69" w:rsidR="006919D8" w:rsidRPr="00D861C0" w:rsidRDefault="006919D8" w:rsidP="006919D8">
      <w:pPr>
        <w:pStyle w:val="ListParagraph"/>
        <w:numPr>
          <w:ilvl w:val="0"/>
          <w:numId w:val="8"/>
        </w:numPr>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2</w:t>
      </w:r>
      <w:r>
        <w:rPr>
          <w:rFonts w:ascii="Times New Roman" w:eastAsia="Times New Roman" w:hAnsi="Times New Roman" w:cs="Times New Roman"/>
          <w:color w:val="000000" w:themeColor="text1"/>
          <w:sz w:val="28"/>
          <w:szCs w:val="28"/>
          <w:vertAlign w:val="superscript"/>
          <w:lang w:val="en-US"/>
        </w:rPr>
        <w:t>nd</w:t>
      </w:r>
      <w:r w:rsidRPr="00D861C0">
        <w:rPr>
          <w:rFonts w:ascii="Times New Roman" w:eastAsia="Times New Roman" w:hAnsi="Times New Roman" w:cs="Times New Roman"/>
          <w:color w:val="000000" w:themeColor="text1"/>
          <w:sz w:val="28"/>
          <w:szCs w:val="28"/>
          <w:lang w:val="en-US"/>
        </w:rPr>
        <w:t xml:space="preserve"> case:</w:t>
      </w:r>
    </w:p>
    <w:p w14:paraId="1F00AB4C" w14:textId="41B4EBA3" w:rsidR="006919D8" w:rsidRPr="00D861C0" w:rsidRDefault="006919D8" w:rsidP="006919D8">
      <w:pPr>
        <w:rPr>
          <w:rFonts w:ascii="Courier New" w:eastAsia="Times New Roman" w:hAnsi="Courier New" w:cs="Courier New"/>
          <w:color w:val="6AAB73"/>
          <w:lang w:val="en-LT"/>
        </w:rPr>
      </w:pPr>
      <w:r w:rsidRPr="00D861C0">
        <w:rPr>
          <w:rFonts w:ascii="Courier New" w:eastAsia="Times New Roman" w:hAnsi="Courier New" w:cs="Courier New"/>
          <w:color w:val="AA4926"/>
          <w:lang w:val="en-LT"/>
        </w:rPr>
        <w:t>linkage</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6AAB73"/>
          <w:lang w:val="en-LT"/>
        </w:rPr>
        <w:t>'</w:t>
      </w:r>
      <w:r>
        <w:rPr>
          <w:rFonts w:ascii="Courier New" w:eastAsia="Times New Roman" w:hAnsi="Courier New" w:cs="Courier New"/>
          <w:color w:val="6AAB73"/>
          <w:lang w:val="en-US"/>
        </w:rPr>
        <w:t>complete</w:t>
      </w:r>
      <w:r w:rsidRPr="00D861C0">
        <w:rPr>
          <w:rFonts w:ascii="Courier New" w:eastAsia="Times New Roman" w:hAnsi="Courier New" w:cs="Courier New"/>
          <w:color w:val="6AAB73"/>
          <w:lang w:val="en-LT"/>
        </w:rPr>
        <w:t>'</w:t>
      </w:r>
    </w:p>
    <w:p w14:paraId="23327B8F" w14:textId="2EA454A8" w:rsidR="00F44B14" w:rsidRDefault="006919D8" w:rsidP="006919D8">
      <w:pPr>
        <w:rPr>
          <w:rFonts w:ascii="Courier New" w:eastAsia="Times New Roman" w:hAnsi="Courier New" w:cs="Courier New"/>
          <w:color w:val="BCBEC4"/>
          <w:lang w:val="en-LT"/>
        </w:rPr>
      </w:pPr>
      <w:r w:rsidRPr="00D861C0">
        <w:rPr>
          <w:rFonts w:ascii="Courier New" w:eastAsia="Times New Roman" w:hAnsi="Courier New" w:cs="Courier New"/>
          <w:color w:val="AA4926"/>
          <w:lang w:val="en-LT"/>
        </w:rPr>
        <w:t>distance_threshold</w:t>
      </w:r>
      <w:r w:rsidRPr="00D861C0">
        <w:rPr>
          <w:rFonts w:ascii="Courier New" w:eastAsia="Times New Roman" w:hAnsi="Courier New" w:cs="Courier New"/>
          <w:color w:val="BCBEC4"/>
          <w:lang w:val="en-LT"/>
        </w:rPr>
        <w:t>=</w:t>
      </w:r>
      <w:r>
        <w:rPr>
          <w:rFonts w:ascii="Courier New" w:eastAsia="Times New Roman" w:hAnsi="Courier New" w:cs="Courier New"/>
          <w:color w:val="2AACB8"/>
          <w:lang w:val="en-US"/>
        </w:rPr>
        <w:t>13</w:t>
      </w:r>
      <w:r w:rsidRPr="00D861C0">
        <w:rPr>
          <w:rFonts w:ascii="Courier New" w:eastAsia="Times New Roman" w:hAnsi="Courier New" w:cs="Courier New"/>
          <w:color w:val="BCBEC4"/>
          <w:lang w:val="en-LT"/>
        </w:rPr>
        <w:t>)</w:t>
      </w:r>
    </w:p>
    <w:p w14:paraId="171A2595" w14:textId="71507B48" w:rsidR="006919D8" w:rsidRPr="00F44B14" w:rsidRDefault="00F44B14">
      <w:pPr>
        <w:rPr>
          <w:rFonts w:ascii="Times New Roman" w:eastAsia="Times New Roman" w:hAnsi="Times New Roman" w:cs="Times New Roman"/>
          <w:color w:val="000000" w:themeColor="text1"/>
          <w:sz w:val="28"/>
          <w:szCs w:val="28"/>
          <w:lang w:val="en-US"/>
        </w:rPr>
      </w:pPr>
      <w:r>
        <w:rPr>
          <w:rFonts w:ascii="Times New Roman" w:hAnsi="Times New Roman" w:cs="Times New Roman"/>
          <w:noProof/>
        </w:rPr>
        <w:lastRenderedPageBreak/>
        <w:drawing>
          <wp:anchor distT="0" distB="0" distL="114300" distR="114300" simplePos="0" relativeHeight="251661312" behindDoc="0" locked="0" layoutInCell="1" allowOverlap="1" wp14:anchorId="56B3BFE0" wp14:editId="1EABD998">
            <wp:simplePos x="0" y="0"/>
            <wp:positionH relativeFrom="column">
              <wp:posOffset>2014855</wp:posOffset>
            </wp:positionH>
            <wp:positionV relativeFrom="paragraph">
              <wp:posOffset>207010</wp:posOffset>
            </wp:positionV>
            <wp:extent cx="4031615" cy="2175510"/>
            <wp:effectExtent l="0" t="0" r="0" b="0"/>
            <wp:wrapTopAndBottom/>
            <wp:docPr id="894742751"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2751" name="Picture 18" descr="A comparison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1615" cy="2175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2336" behindDoc="0" locked="0" layoutInCell="1" allowOverlap="1" wp14:anchorId="7B87111B" wp14:editId="042A3FF0">
            <wp:simplePos x="0" y="0"/>
            <wp:positionH relativeFrom="column">
              <wp:posOffset>-227118</wp:posOffset>
            </wp:positionH>
            <wp:positionV relativeFrom="paragraph">
              <wp:posOffset>1018752</wp:posOffset>
            </wp:positionV>
            <wp:extent cx="1962532" cy="677334"/>
            <wp:effectExtent l="0" t="0" r="0" b="0"/>
            <wp:wrapTopAndBottom/>
            <wp:docPr id="380396070" name="Picture 1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96070" name="Picture 17" descr="A screenshot of a black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62532" cy="677334"/>
                    </a:xfrm>
                    <a:prstGeom prst="rect">
                      <a:avLst/>
                    </a:prstGeom>
                  </pic:spPr>
                </pic:pic>
              </a:graphicData>
            </a:graphic>
            <wp14:sizeRelH relativeFrom="page">
              <wp14:pctWidth>0</wp14:pctWidth>
            </wp14:sizeRelH>
            <wp14:sizeRelV relativeFrom="page">
              <wp14:pctHeight>0</wp14:pctHeight>
            </wp14:sizeRelV>
          </wp:anchor>
        </w:drawing>
      </w:r>
      <w:r w:rsidR="006919D8">
        <w:rPr>
          <w:rFonts w:ascii="Times New Roman" w:eastAsia="Times New Roman" w:hAnsi="Times New Roman" w:cs="Times New Roman"/>
          <w:color w:val="000000" w:themeColor="text1"/>
          <w:sz w:val="28"/>
          <w:szCs w:val="28"/>
          <w:lang w:val="en-US"/>
        </w:rPr>
        <w:t>Table and visualisation</w:t>
      </w:r>
      <w:r w:rsidR="006919D8" w:rsidRPr="006919D8">
        <w:rPr>
          <w:rFonts w:ascii="Times New Roman" w:eastAsia="Times New Roman" w:hAnsi="Times New Roman" w:cs="Times New Roman"/>
          <w:color w:val="000000" w:themeColor="text1"/>
          <w:sz w:val="28"/>
          <w:szCs w:val="28"/>
          <w:lang w:val="en-US"/>
        </w:rPr>
        <w:t>:</w:t>
      </w:r>
      <w:bookmarkStart w:id="5" w:name="_vw9jre5u6geg" w:colFirst="0" w:colLast="0"/>
      <w:bookmarkEnd w:id="5"/>
    </w:p>
    <w:p w14:paraId="50C083F3" w14:textId="77777777" w:rsidR="006919D8" w:rsidRDefault="006919D8" w:rsidP="006919D8">
      <w:pPr>
        <w:rPr>
          <w:rFonts w:ascii="Courier New" w:eastAsia="Times New Roman" w:hAnsi="Courier New" w:cs="Courier New"/>
          <w:color w:val="CF8E6D"/>
          <w:lang w:val="en-LT"/>
        </w:rPr>
      </w:pPr>
    </w:p>
    <w:p w14:paraId="0492D56D" w14:textId="43C06C90" w:rsidR="006919D8" w:rsidRPr="00D861C0" w:rsidRDefault="006919D8" w:rsidP="006919D8">
      <w:pPr>
        <w:pStyle w:val="ListParagraph"/>
        <w:numPr>
          <w:ilvl w:val="0"/>
          <w:numId w:val="8"/>
        </w:numPr>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3</w:t>
      </w:r>
      <w:r>
        <w:rPr>
          <w:rFonts w:ascii="Times New Roman" w:eastAsia="Times New Roman" w:hAnsi="Times New Roman" w:cs="Times New Roman"/>
          <w:color w:val="000000" w:themeColor="text1"/>
          <w:sz w:val="28"/>
          <w:szCs w:val="28"/>
          <w:vertAlign w:val="superscript"/>
          <w:lang w:val="en-US"/>
        </w:rPr>
        <w:t>r</w:t>
      </w:r>
      <w:r>
        <w:rPr>
          <w:rFonts w:ascii="Times New Roman" w:eastAsia="Times New Roman" w:hAnsi="Times New Roman" w:cs="Times New Roman"/>
          <w:color w:val="000000" w:themeColor="text1"/>
          <w:sz w:val="28"/>
          <w:szCs w:val="28"/>
          <w:vertAlign w:val="superscript"/>
          <w:lang w:val="en-US"/>
        </w:rPr>
        <w:t>d</w:t>
      </w:r>
      <w:r w:rsidRPr="00D861C0">
        <w:rPr>
          <w:rFonts w:ascii="Times New Roman" w:eastAsia="Times New Roman" w:hAnsi="Times New Roman" w:cs="Times New Roman"/>
          <w:color w:val="000000" w:themeColor="text1"/>
          <w:sz w:val="28"/>
          <w:szCs w:val="28"/>
          <w:lang w:val="en-US"/>
        </w:rPr>
        <w:t xml:space="preserve"> case:</w:t>
      </w:r>
    </w:p>
    <w:p w14:paraId="10126967" w14:textId="2587FF2C" w:rsidR="006919D8" w:rsidRPr="00D861C0" w:rsidRDefault="006919D8" w:rsidP="006919D8">
      <w:pPr>
        <w:rPr>
          <w:rFonts w:ascii="Courier New" w:eastAsia="Times New Roman" w:hAnsi="Courier New" w:cs="Courier New"/>
          <w:color w:val="6AAB73"/>
          <w:lang w:val="en-LT"/>
        </w:rPr>
      </w:pPr>
      <w:r w:rsidRPr="00D861C0">
        <w:rPr>
          <w:rFonts w:ascii="Courier New" w:eastAsia="Times New Roman" w:hAnsi="Courier New" w:cs="Courier New"/>
          <w:color w:val="AA4926"/>
          <w:lang w:val="en-LT"/>
        </w:rPr>
        <w:t>linkage</w:t>
      </w:r>
      <w:r w:rsidRPr="00D861C0">
        <w:rPr>
          <w:rFonts w:ascii="Courier New" w:eastAsia="Times New Roman" w:hAnsi="Courier New" w:cs="Courier New"/>
          <w:color w:val="BCBEC4"/>
          <w:lang w:val="en-LT"/>
        </w:rPr>
        <w:t>=</w:t>
      </w:r>
      <w:r w:rsidRPr="00D861C0">
        <w:rPr>
          <w:rFonts w:ascii="Courier New" w:eastAsia="Times New Roman" w:hAnsi="Courier New" w:cs="Courier New"/>
          <w:color w:val="6AAB73"/>
          <w:lang w:val="en-LT"/>
        </w:rPr>
        <w:t>'</w:t>
      </w:r>
      <w:r>
        <w:rPr>
          <w:rFonts w:ascii="Courier New" w:eastAsia="Times New Roman" w:hAnsi="Courier New" w:cs="Courier New"/>
          <w:color w:val="6AAB73"/>
          <w:lang w:val="en-US"/>
        </w:rPr>
        <w:t>average</w:t>
      </w:r>
      <w:r w:rsidRPr="00D861C0">
        <w:rPr>
          <w:rFonts w:ascii="Courier New" w:eastAsia="Times New Roman" w:hAnsi="Courier New" w:cs="Courier New"/>
          <w:color w:val="6AAB73"/>
          <w:lang w:val="en-LT"/>
        </w:rPr>
        <w:t>'</w:t>
      </w:r>
    </w:p>
    <w:p w14:paraId="2D624DBD" w14:textId="0A7C8FDD" w:rsidR="006919D8" w:rsidRDefault="006919D8" w:rsidP="006919D8">
      <w:pPr>
        <w:rPr>
          <w:rFonts w:ascii="Courier New" w:eastAsia="Times New Roman" w:hAnsi="Courier New" w:cs="Courier New"/>
          <w:color w:val="BCBEC4"/>
          <w:lang w:val="en-LT"/>
        </w:rPr>
      </w:pPr>
      <w:r w:rsidRPr="00D861C0">
        <w:rPr>
          <w:rFonts w:ascii="Courier New" w:eastAsia="Times New Roman" w:hAnsi="Courier New" w:cs="Courier New"/>
          <w:color w:val="AA4926"/>
          <w:lang w:val="en-LT"/>
        </w:rPr>
        <w:t>distance_threshold</w:t>
      </w:r>
      <w:r w:rsidRPr="00D861C0">
        <w:rPr>
          <w:rFonts w:ascii="Courier New" w:eastAsia="Times New Roman" w:hAnsi="Courier New" w:cs="Courier New"/>
          <w:color w:val="BCBEC4"/>
          <w:lang w:val="en-LT"/>
        </w:rPr>
        <w:t>=</w:t>
      </w:r>
      <w:r>
        <w:rPr>
          <w:rFonts w:ascii="Courier New" w:eastAsia="Times New Roman" w:hAnsi="Courier New" w:cs="Courier New"/>
          <w:color w:val="2AACB8"/>
          <w:lang w:val="en-US"/>
        </w:rPr>
        <w:t>7</w:t>
      </w:r>
      <w:r w:rsidRPr="00D861C0">
        <w:rPr>
          <w:rFonts w:ascii="Courier New" w:eastAsia="Times New Roman" w:hAnsi="Courier New" w:cs="Courier New"/>
          <w:color w:val="BCBEC4"/>
          <w:lang w:val="en-LT"/>
        </w:rPr>
        <w:t>)</w:t>
      </w:r>
    </w:p>
    <w:p w14:paraId="2F4D23C7" w14:textId="229FB783" w:rsidR="006919D8" w:rsidRDefault="00F44B14" w:rsidP="006919D8">
      <w:pPr>
        <w:rPr>
          <w:rFonts w:ascii="Times New Roman" w:eastAsia="Times New Roman" w:hAnsi="Times New Roman" w:cs="Times New Roman"/>
          <w:color w:val="000000" w:themeColor="text1"/>
          <w:sz w:val="28"/>
          <w:szCs w:val="28"/>
          <w:lang w:val="en-US"/>
        </w:rPr>
      </w:pPr>
      <w:r>
        <w:rPr>
          <w:rFonts w:ascii="Times New Roman" w:hAnsi="Times New Roman" w:cs="Times New Roman"/>
          <w:noProof/>
        </w:rPr>
        <w:drawing>
          <wp:anchor distT="0" distB="0" distL="114300" distR="114300" simplePos="0" relativeHeight="251667456" behindDoc="0" locked="0" layoutInCell="1" allowOverlap="1" wp14:anchorId="75FF7BE8" wp14:editId="769FDBB6">
            <wp:simplePos x="0" y="0"/>
            <wp:positionH relativeFrom="column">
              <wp:posOffset>3445510</wp:posOffset>
            </wp:positionH>
            <wp:positionV relativeFrom="paragraph">
              <wp:posOffset>1564217</wp:posOffset>
            </wp:positionV>
            <wp:extent cx="2082800" cy="724851"/>
            <wp:effectExtent l="0" t="0" r="0" b="0"/>
            <wp:wrapTopAndBottom/>
            <wp:docPr id="203776539"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6539" name="Picture 19" descr="A black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82800" cy="7248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0" locked="0" layoutInCell="1" allowOverlap="1" wp14:anchorId="47E45B42" wp14:editId="0933AE21">
            <wp:simplePos x="0" y="0"/>
            <wp:positionH relativeFrom="column">
              <wp:posOffset>59267</wp:posOffset>
            </wp:positionH>
            <wp:positionV relativeFrom="paragraph">
              <wp:posOffset>433494</wp:posOffset>
            </wp:positionV>
            <wp:extent cx="2820670" cy="3039110"/>
            <wp:effectExtent l="0" t="0" r="0" b="0"/>
            <wp:wrapTopAndBottom/>
            <wp:docPr id="1464591894" name="Picture 20" descr="A chart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91894" name="Picture 20" descr="A chart with yellow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0670" cy="3039110"/>
                    </a:xfrm>
                    <a:prstGeom prst="rect">
                      <a:avLst/>
                    </a:prstGeom>
                  </pic:spPr>
                </pic:pic>
              </a:graphicData>
            </a:graphic>
            <wp14:sizeRelH relativeFrom="page">
              <wp14:pctWidth>0</wp14:pctWidth>
            </wp14:sizeRelH>
            <wp14:sizeRelV relativeFrom="page">
              <wp14:pctHeight>0</wp14:pctHeight>
            </wp14:sizeRelV>
          </wp:anchor>
        </w:drawing>
      </w:r>
      <w:r w:rsidR="006919D8">
        <w:rPr>
          <w:rFonts w:ascii="Times New Roman" w:eastAsia="Times New Roman" w:hAnsi="Times New Roman" w:cs="Times New Roman"/>
          <w:color w:val="000000" w:themeColor="text1"/>
          <w:sz w:val="28"/>
          <w:szCs w:val="28"/>
          <w:lang w:val="en-US"/>
        </w:rPr>
        <w:t>Table and visualisation</w:t>
      </w:r>
      <w:r w:rsidR="006919D8" w:rsidRPr="006919D8">
        <w:rPr>
          <w:rFonts w:ascii="Times New Roman" w:eastAsia="Times New Roman" w:hAnsi="Times New Roman" w:cs="Times New Roman"/>
          <w:color w:val="000000" w:themeColor="text1"/>
          <w:sz w:val="28"/>
          <w:szCs w:val="28"/>
          <w:lang w:val="en-US"/>
        </w:rPr>
        <w:t>:</w:t>
      </w:r>
    </w:p>
    <w:p w14:paraId="1DD0079B" w14:textId="697CF957" w:rsidR="00F44B14" w:rsidRDefault="00F44B14">
      <w:pPr>
        <w:rPr>
          <w:rFonts w:ascii="Times New Roman" w:hAnsi="Times New Roman" w:cs="Times New Roman"/>
        </w:rPr>
      </w:pPr>
      <w:r>
        <w:rPr>
          <w:rFonts w:ascii="Times New Roman" w:hAnsi="Times New Roman" w:cs="Times New Roman"/>
        </w:rPr>
        <w:br w:type="page"/>
      </w:r>
    </w:p>
    <w:p w14:paraId="7A7666D4" w14:textId="77777777" w:rsidR="006919D8" w:rsidRPr="00EC4EE6" w:rsidRDefault="006919D8">
      <w:pPr>
        <w:rPr>
          <w:rFonts w:ascii="Times New Roman" w:hAnsi="Times New Roman" w:cs="Times New Roman"/>
        </w:rPr>
      </w:pPr>
    </w:p>
    <w:p w14:paraId="49B01C29" w14:textId="43E742DA" w:rsidR="005A2EB1" w:rsidRPr="00EC4EE6" w:rsidRDefault="005A2EB1">
      <w:pPr>
        <w:rPr>
          <w:rFonts w:ascii="Times New Roman" w:hAnsi="Times New Roman" w:cs="Times New Roman"/>
        </w:rPr>
      </w:pPr>
    </w:p>
    <w:p w14:paraId="04353AEC" w14:textId="77777777" w:rsidR="005A2EB1" w:rsidRPr="00EC4EE6" w:rsidRDefault="00E75521" w:rsidP="007B43FD">
      <w:pPr>
        <w:pStyle w:val="Heading1"/>
        <w:numPr>
          <w:ilvl w:val="0"/>
          <w:numId w:val="5"/>
        </w:numPr>
        <w:rPr>
          <w:rFonts w:ascii="Times New Roman" w:hAnsi="Times New Roman" w:cs="Times New Roman"/>
        </w:rPr>
      </w:pPr>
      <w:bookmarkStart w:id="6" w:name="_yaztz3lknv73" w:colFirst="0" w:colLast="0"/>
      <w:bookmarkEnd w:id="6"/>
      <w:r w:rsidRPr="00EC4EE6">
        <w:rPr>
          <w:rFonts w:ascii="Times New Roman" w:hAnsi="Times New Roman" w:cs="Times New Roman"/>
        </w:rPr>
        <w:t>Conclusion</w:t>
      </w:r>
    </w:p>
    <w:p w14:paraId="0922240A" w14:textId="77777777" w:rsidR="005A2EB1" w:rsidRPr="00EC4EE6" w:rsidRDefault="005A2EB1">
      <w:pPr>
        <w:rPr>
          <w:rFonts w:ascii="Times New Roman" w:hAnsi="Times New Roman" w:cs="Times New Roman"/>
        </w:rPr>
      </w:pPr>
    </w:p>
    <w:p w14:paraId="77DFE48C" w14:textId="77777777" w:rsidR="00F44B14" w:rsidRPr="00F44B14" w:rsidRDefault="00F44B14" w:rsidP="00F44B14">
      <w:pPr>
        <w:rPr>
          <w:rFonts w:ascii="Times New Roman" w:hAnsi="Times New Roman" w:cs="Times New Roman"/>
        </w:rPr>
      </w:pPr>
      <w:r w:rsidRPr="00F44B14">
        <w:rPr>
          <w:rFonts w:ascii="Times New Roman" w:hAnsi="Times New Roman" w:cs="Times New Roman"/>
        </w:rPr>
        <w:t>In this clustеring assignmеnt, thе goal was to mastеr paramеtеr sеlеction in clustеring algorithms, visualizе clustеrs through dimеnsionality rеduction, and prеsеnt rеsults еffеctivеly. Kеy stеps includеd datasеt sеlеction and splitting, PCA modеl training, K-Mеans clustеring, visualization of clustеrs, еxploration of largеr clustеr numbеrs, Agglomеrativе clustеring with paramеtеr еxploration, and rеsult prеsеntation in a rеport.</w:t>
      </w:r>
    </w:p>
    <w:p w14:paraId="634FB8CE" w14:textId="77777777" w:rsidR="00F44B14" w:rsidRPr="00F44B14" w:rsidRDefault="00F44B14" w:rsidP="00F44B14">
      <w:pPr>
        <w:rPr>
          <w:rFonts w:ascii="Times New Roman" w:hAnsi="Times New Roman" w:cs="Times New Roman"/>
        </w:rPr>
      </w:pPr>
    </w:p>
    <w:p w14:paraId="1D4728FE" w14:textId="0471B0E6" w:rsidR="005A2EB1" w:rsidRPr="00EC4EE6" w:rsidRDefault="00F44B14" w:rsidP="00F44B14">
      <w:pPr>
        <w:rPr>
          <w:rFonts w:ascii="Times New Roman" w:hAnsi="Times New Roman" w:cs="Times New Roman"/>
        </w:rPr>
      </w:pPr>
      <w:r w:rsidRPr="00F44B14">
        <w:rPr>
          <w:rFonts w:ascii="Times New Roman" w:hAnsi="Times New Roman" w:cs="Times New Roman"/>
        </w:rPr>
        <w:t>Thе analysis еncompassеd using Python codе, prеsеnting clustеr composition tablеs, showcasing clustеr plots aftеr PCA rеduction, and еxplaining thе rеsults. Through this assignmеnt, I'vе got a dееpеr undеrstanding of clustеring tеchniquеs and thеir application in rеal-world scеnarios was gainеd, contributing to a morе comprеhеnsivе skill sеt in data analysis.</w:t>
      </w:r>
    </w:p>
    <w:sectPr w:rsidR="005A2EB1" w:rsidRPr="00EC4EE6" w:rsidSect="00545FA4">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2BC2" w14:textId="77777777" w:rsidR="00412265" w:rsidRDefault="00412265">
      <w:r>
        <w:separator/>
      </w:r>
    </w:p>
  </w:endnote>
  <w:endnote w:type="continuationSeparator" w:id="0">
    <w:p w14:paraId="1E279850" w14:textId="77777777" w:rsidR="00412265" w:rsidRDefault="00412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251227"/>
      <w:docPartObj>
        <w:docPartGallery w:val="Page Numbers (Bottom of Page)"/>
        <w:docPartUnique/>
      </w:docPartObj>
    </w:sdtPr>
    <w:sdtContent>
      <w:p w14:paraId="1A392DBC" w14:textId="6938213D" w:rsidR="00F44B14" w:rsidRDefault="00F44B14" w:rsidP="008E4638">
        <w:pPr>
          <w:pStyle w:val="Footer"/>
          <w:framePr w:wrap="none" w:vAnchor="text" w:hAnchor="margin" w:xAlign="in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24F2B7" w14:textId="77777777" w:rsidR="00F44B14" w:rsidRDefault="00F44B14" w:rsidP="00F44B1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FA32" w14:textId="57EB4BDC" w:rsidR="005A2EB1" w:rsidRPr="00D861C0" w:rsidRDefault="005A2EB1" w:rsidP="00F44B14">
    <w:pP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D294" w14:textId="6C7D9ADC" w:rsidR="00062365" w:rsidRPr="00D861C0" w:rsidRDefault="00062365">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6FA6" w14:textId="77777777" w:rsidR="00412265" w:rsidRDefault="00412265">
      <w:r>
        <w:separator/>
      </w:r>
    </w:p>
  </w:footnote>
  <w:footnote w:type="continuationSeparator" w:id="0">
    <w:p w14:paraId="221AD0A1" w14:textId="77777777" w:rsidR="00412265" w:rsidRDefault="00412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51090"/>
    <w:multiLevelType w:val="hybridMultilevel"/>
    <w:tmpl w:val="0BF036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9BF51FE"/>
    <w:multiLevelType w:val="hybridMultilevel"/>
    <w:tmpl w:val="0CC8C8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8B4DC4"/>
    <w:multiLevelType w:val="hybridMultilevel"/>
    <w:tmpl w:val="62688B74"/>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0CF0E31"/>
    <w:multiLevelType w:val="hybridMultilevel"/>
    <w:tmpl w:val="48E01A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2583F2D"/>
    <w:multiLevelType w:val="hybridMultilevel"/>
    <w:tmpl w:val="0F00F9FA"/>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633777E0"/>
    <w:multiLevelType w:val="hybridMultilevel"/>
    <w:tmpl w:val="0CC8C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2F5892"/>
    <w:multiLevelType w:val="hybridMultilevel"/>
    <w:tmpl w:val="1F2061EC"/>
    <w:lvl w:ilvl="0" w:tplc="B82622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6E6332B"/>
    <w:multiLevelType w:val="multilevel"/>
    <w:tmpl w:val="7E6C5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79A2B97"/>
    <w:multiLevelType w:val="hybridMultilevel"/>
    <w:tmpl w:val="1C7AB5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764423363">
    <w:abstractNumId w:val="7"/>
  </w:num>
  <w:num w:numId="2" w16cid:durableId="82915197">
    <w:abstractNumId w:val="0"/>
  </w:num>
  <w:num w:numId="3" w16cid:durableId="1757479183">
    <w:abstractNumId w:val="4"/>
  </w:num>
  <w:num w:numId="4" w16cid:durableId="1606377230">
    <w:abstractNumId w:val="6"/>
  </w:num>
  <w:num w:numId="5" w16cid:durableId="804203465">
    <w:abstractNumId w:val="5"/>
  </w:num>
  <w:num w:numId="6" w16cid:durableId="1897862299">
    <w:abstractNumId w:val="3"/>
  </w:num>
  <w:num w:numId="7" w16cid:durableId="1471827008">
    <w:abstractNumId w:val="8"/>
  </w:num>
  <w:num w:numId="8" w16cid:durableId="216281372">
    <w:abstractNumId w:val="2"/>
  </w:num>
  <w:num w:numId="9" w16cid:durableId="1383480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EB1"/>
    <w:rsid w:val="00035246"/>
    <w:rsid w:val="00062365"/>
    <w:rsid w:val="00080731"/>
    <w:rsid w:val="00125792"/>
    <w:rsid w:val="001911CD"/>
    <w:rsid w:val="00192E45"/>
    <w:rsid w:val="002749D2"/>
    <w:rsid w:val="003C7281"/>
    <w:rsid w:val="00412265"/>
    <w:rsid w:val="004E65A1"/>
    <w:rsid w:val="00545FA4"/>
    <w:rsid w:val="0056423E"/>
    <w:rsid w:val="005A0262"/>
    <w:rsid w:val="005A2EB1"/>
    <w:rsid w:val="006919D8"/>
    <w:rsid w:val="007B43FD"/>
    <w:rsid w:val="00825706"/>
    <w:rsid w:val="008D4D15"/>
    <w:rsid w:val="009325E8"/>
    <w:rsid w:val="00932917"/>
    <w:rsid w:val="00976C78"/>
    <w:rsid w:val="00A536C5"/>
    <w:rsid w:val="00D861C0"/>
    <w:rsid w:val="00E1781F"/>
    <w:rsid w:val="00E678B8"/>
    <w:rsid w:val="00E75521"/>
    <w:rsid w:val="00EC4EE6"/>
    <w:rsid w:val="00F44B14"/>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6EB4E"/>
  <w15:docId w15:val="{6172FDB8-61E1-C043-B4DF-F2FE1368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917"/>
    <w:rPr>
      <w:sz w:val="20"/>
      <w:szCs w:val="20"/>
    </w:rPr>
  </w:style>
  <w:style w:type="paragraph" w:styleId="Heading1">
    <w:name w:val="heading 1"/>
    <w:basedOn w:val="Normal"/>
    <w:next w:val="Normal"/>
    <w:link w:val="Heading1Char"/>
    <w:uiPriority w:val="9"/>
    <w:qFormat/>
    <w:rsid w:val="00932917"/>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32917"/>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32917"/>
    <w:pPr>
      <w:pBdr>
        <w:top w:val="single" w:sz="6" w:space="2" w:color="A5B592" w:themeColor="accent1"/>
        <w:left w:val="single" w:sz="6" w:space="2" w:color="A5B592" w:themeColor="accent1"/>
      </w:pBdr>
      <w:spacing w:before="300" w:after="0"/>
      <w:outlineLvl w:val="2"/>
    </w:pPr>
    <w:rPr>
      <w:caps/>
      <w:color w:val="526041" w:themeColor="accent1" w:themeShade="7F"/>
      <w:spacing w:val="15"/>
      <w:sz w:val="22"/>
      <w:szCs w:val="22"/>
    </w:rPr>
  </w:style>
  <w:style w:type="paragraph" w:styleId="Heading4">
    <w:name w:val="heading 4"/>
    <w:basedOn w:val="Normal"/>
    <w:next w:val="Normal"/>
    <w:link w:val="Heading4Char"/>
    <w:uiPriority w:val="9"/>
    <w:semiHidden/>
    <w:unhideWhenUsed/>
    <w:qFormat/>
    <w:rsid w:val="00932917"/>
    <w:pPr>
      <w:pBdr>
        <w:top w:val="dotted" w:sz="6" w:space="2" w:color="A5B592" w:themeColor="accent1"/>
        <w:left w:val="dotted" w:sz="6" w:space="2" w:color="A5B592" w:themeColor="accent1"/>
      </w:pBdr>
      <w:spacing w:before="300" w:after="0"/>
      <w:outlineLvl w:val="3"/>
    </w:pPr>
    <w:rPr>
      <w:caps/>
      <w:color w:val="7C9163" w:themeColor="accent1" w:themeShade="BF"/>
      <w:spacing w:val="10"/>
      <w:sz w:val="22"/>
      <w:szCs w:val="22"/>
    </w:rPr>
  </w:style>
  <w:style w:type="paragraph" w:styleId="Heading5">
    <w:name w:val="heading 5"/>
    <w:basedOn w:val="Normal"/>
    <w:next w:val="Normal"/>
    <w:link w:val="Heading5Char"/>
    <w:uiPriority w:val="9"/>
    <w:semiHidden/>
    <w:unhideWhenUsed/>
    <w:qFormat/>
    <w:rsid w:val="00932917"/>
    <w:pPr>
      <w:pBdr>
        <w:bottom w:val="single" w:sz="6" w:space="1" w:color="A5B592" w:themeColor="accent1"/>
      </w:pBdr>
      <w:spacing w:before="300" w:after="0"/>
      <w:outlineLvl w:val="4"/>
    </w:pPr>
    <w:rPr>
      <w:caps/>
      <w:color w:val="7C9163" w:themeColor="accent1" w:themeShade="BF"/>
      <w:spacing w:val="10"/>
      <w:sz w:val="22"/>
      <w:szCs w:val="22"/>
    </w:rPr>
  </w:style>
  <w:style w:type="paragraph" w:styleId="Heading6">
    <w:name w:val="heading 6"/>
    <w:basedOn w:val="Normal"/>
    <w:next w:val="Normal"/>
    <w:link w:val="Heading6Char"/>
    <w:uiPriority w:val="9"/>
    <w:semiHidden/>
    <w:unhideWhenUsed/>
    <w:qFormat/>
    <w:rsid w:val="00932917"/>
    <w:pPr>
      <w:pBdr>
        <w:bottom w:val="dotted" w:sz="6" w:space="1" w:color="A5B592" w:themeColor="accent1"/>
      </w:pBdr>
      <w:spacing w:before="300" w:after="0"/>
      <w:outlineLvl w:val="5"/>
    </w:pPr>
    <w:rPr>
      <w:caps/>
      <w:color w:val="7C9163" w:themeColor="accent1" w:themeShade="BF"/>
      <w:spacing w:val="10"/>
      <w:sz w:val="22"/>
      <w:szCs w:val="22"/>
    </w:rPr>
  </w:style>
  <w:style w:type="paragraph" w:styleId="Heading7">
    <w:name w:val="heading 7"/>
    <w:basedOn w:val="Normal"/>
    <w:next w:val="Normal"/>
    <w:link w:val="Heading7Char"/>
    <w:uiPriority w:val="9"/>
    <w:semiHidden/>
    <w:unhideWhenUsed/>
    <w:qFormat/>
    <w:rsid w:val="00932917"/>
    <w:pPr>
      <w:spacing w:before="300" w:after="0"/>
      <w:outlineLvl w:val="6"/>
    </w:pPr>
    <w:rPr>
      <w:caps/>
      <w:color w:val="7C9163" w:themeColor="accent1" w:themeShade="BF"/>
      <w:spacing w:val="10"/>
      <w:sz w:val="22"/>
      <w:szCs w:val="22"/>
    </w:rPr>
  </w:style>
  <w:style w:type="paragraph" w:styleId="Heading8">
    <w:name w:val="heading 8"/>
    <w:basedOn w:val="Normal"/>
    <w:next w:val="Normal"/>
    <w:link w:val="Heading8Char"/>
    <w:uiPriority w:val="9"/>
    <w:semiHidden/>
    <w:unhideWhenUsed/>
    <w:qFormat/>
    <w:rsid w:val="009329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3291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917"/>
    <w:pPr>
      <w:spacing w:before="720"/>
    </w:pPr>
    <w:rPr>
      <w:caps/>
      <w:color w:val="A5B592" w:themeColor="accent1"/>
      <w:spacing w:val="10"/>
      <w:kern w:val="28"/>
      <w:sz w:val="52"/>
      <w:szCs w:val="52"/>
    </w:rPr>
  </w:style>
  <w:style w:type="paragraph" w:styleId="Subtitle">
    <w:name w:val="Subtitle"/>
    <w:basedOn w:val="Normal"/>
    <w:next w:val="Normal"/>
    <w:link w:val="SubtitleChar"/>
    <w:uiPriority w:val="11"/>
    <w:qFormat/>
    <w:rsid w:val="00932917"/>
    <w:pPr>
      <w:spacing w:after="1000" w:line="240" w:lineRule="auto"/>
    </w:pPr>
    <w:rPr>
      <w:caps/>
      <w:color w:val="595959" w:themeColor="text1" w:themeTint="A6"/>
      <w:spacing w:val="10"/>
      <w:sz w:val="24"/>
      <w:szCs w:val="24"/>
    </w:rPr>
  </w:style>
  <w:style w:type="paragraph" w:styleId="HTMLPreformatted">
    <w:name w:val="HTML Preformatted"/>
    <w:basedOn w:val="Normal"/>
    <w:link w:val="HTMLPreformattedChar"/>
    <w:uiPriority w:val="99"/>
    <w:unhideWhenUsed/>
    <w:rsid w:val="00125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LT"/>
    </w:rPr>
  </w:style>
  <w:style w:type="character" w:customStyle="1" w:styleId="HTMLPreformattedChar">
    <w:name w:val="HTML Preformatted Char"/>
    <w:basedOn w:val="DefaultParagraphFont"/>
    <w:link w:val="HTMLPreformatted"/>
    <w:uiPriority w:val="99"/>
    <w:rsid w:val="00125792"/>
    <w:rPr>
      <w:rFonts w:ascii="Courier New" w:hAnsi="Courier New" w:cs="Courier New"/>
      <w:sz w:val="20"/>
      <w:szCs w:val="20"/>
      <w:lang w:val="en-LT"/>
    </w:rPr>
  </w:style>
  <w:style w:type="paragraph" w:styleId="ListParagraph">
    <w:name w:val="List Paragraph"/>
    <w:basedOn w:val="Normal"/>
    <w:uiPriority w:val="34"/>
    <w:qFormat/>
    <w:rsid w:val="00932917"/>
    <w:pPr>
      <w:ind w:left="720"/>
      <w:contextualSpacing/>
    </w:pPr>
  </w:style>
  <w:style w:type="character" w:customStyle="1" w:styleId="Heading1Char">
    <w:name w:val="Heading 1 Char"/>
    <w:basedOn w:val="DefaultParagraphFont"/>
    <w:link w:val="Heading1"/>
    <w:uiPriority w:val="9"/>
    <w:rsid w:val="00932917"/>
    <w:rPr>
      <w:b/>
      <w:bCs/>
      <w:caps/>
      <w:color w:val="FFFFFF" w:themeColor="background1"/>
      <w:spacing w:val="15"/>
      <w:shd w:val="clear" w:color="auto" w:fill="A5B592" w:themeFill="accent1"/>
    </w:rPr>
  </w:style>
  <w:style w:type="character" w:customStyle="1" w:styleId="Heading2Char">
    <w:name w:val="Heading 2 Char"/>
    <w:basedOn w:val="DefaultParagraphFont"/>
    <w:link w:val="Heading2"/>
    <w:uiPriority w:val="9"/>
    <w:semiHidden/>
    <w:rsid w:val="00932917"/>
    <w:rPr>
      <w:caps/>
      <w:spacing w:val="15"/>
      <w:shd w:val="clear" w:color="auto" w:fill="ECF0E9" w:themeFill="accent1" w:themeFillTint="33"/>
    </w:rPr>
  </w:style>
  <w:style w:type="character" w:customStyle="1" w:styleId="Heading3Char">
    <w:name w:val="Heading 3 Char"/>
    <w:basedOn w:val="DefaultParagraphFont"/>
    <w:link w:val="Heading3"/>
    <w:uiPriority w:val="9"/>
    <w:semiHidden/>
    <w:rsid w:val="00932917"/>
    <w:rPr>
      <w:caps/>
      <w:color w:val="526041" w:themeColor="accent1" w:themeShade="7F"/>
      <w:spacing w:val="15"/>
    </w:rPr>
  </w:style>
  <w:style w:type="character" w:customStyle="1" w:styleId="Heading4Char">
    <w:name w:val="Heading 4 Char"/>
    <w:basedOn w:val="DefaultParagraphFont"/>
    <w:link w:val="Heading4"/>
    <w:uiPriority w:val="9"/>
    <w:semiHidden/>
    <w:rsid w:val="00932917"/>
    <w:rPr>
      <w:caps/>
      <w:color w:val="7C9163" w:themeColor="accent1" w:themeShade="BF"/>
      <w:spacing w:val="10"/>
    </w:rPr>
  </w:style>
  <w:style w:type="character" w:customStyle="1" w:styleId="Heading5Char">
    <w:name w:val="Heading 5 Char"/>
    <w:basedOn w:val="DefaultParagraphFont"/>
    <w:link w:val="Heading5"/>
    <w:uiPriority w:val="9"/>
    <w:semiHidden/>
    <w:rsid w:val="00932917"/>
    <w:rPr>
      <w:caps/>
      <w:color w:val="7C9163" w:themeColor="accent1" w:themeShade="BF"/>
      <w:spacing w:val="10"/>
    </w:rPr>
  </w:style>
  <w:style w:type="character" w:customStyle="1" w:styleId="Heading6Char">
    <w:name w:val="Heading 6 Char"/>
    <w:basedOn w:val="DefaultParagraphFont"/>
    <w:link w:val="Heading6"/>
    <w:uiPriority w:val="9"/>
    <w:semiHidden/>
    <w:rsid w:val="00932917"/>
    <w:rPr>
      <w:caps/>
      <w:color w:val="7C9163" w:themeColor="accent1" w:themeShade="BF"/>
      <w:spacing w:val="10"/>
    </w:rPr>
  </w:style>
  <w:style w:type="character" w:customStyle="1" w:styleId="Heading7Char">
    <w:name w:val="Heading 7 Char"/>
    <w:basedOn w:val="DefaultParagraphFont"/>
    <w:link w:val="Heading7"/>
    <w:uiPriority w:val="9"/>
    <w:semiHidden/>
    <w:rsid w:val="00932917"/>
    <w:rPr>
      <w:caps/>
      <w:color w:val="7C9163" w:themeColor="accent1" w:themeShade="BF"/>
      <w:spacing w:val="10"/>
    </w:rPr>
  </w:style>
  <w:style w:type="character" w:customStyle="1" w:styleId="Heading8Char">
    <w:name w:val="Heading 8 Char"/>
    <w:basedOn w:val="DefaultParagraphFont"/>
    <w:link w:val="Heading8"/>
    <w:uiPriority w:val="9"/>
    <w:semiHidden/>
    <w:rsid w:val="00932917"/>
    <w:rPr>
      <w:caps/>
      <w:spacing w:val="10"/>
      <w:sz w:val="18"/>
      <w:szCs w:val="18"/>
    </w:rPr>
  </w:style>
  <w:style w:type="character" w:customStyle="1" w:styleId="Heading9Char">
    <w:name w:val="Heading 9 Char"/>
    <w:basedOn w:val="DefaultParagraphFont"/>
    <w:link w:val="Heading9"/>
    <w:uiPriority w:val="9"/>
    <w:semiHidden/>
    <w:rsid w:val="00932917"/>
    <w:rPr>
      <w:i/>
      <w:caps/>
      <w:spacing w:val="10"/>
      <w:sz w:val="18"/>
      <w:szCs w:val="18"/>
    </w:rPr>
  </w:style>
  <w:style w:type="paragraph" w:styleId="Caption">
    <w:name w:val="caption"/>
    <w:basedOn w:val="Normal"/>
    <w:next w:val="Normal"/>
    <w:uiPriority w:val="35"/>
    <w:semiHidden/>
    <w:unhideWhenUsed/>
    <w:qFormat/>
    <w:rsid w:val="00932917"/>
    <w:rPr>
      <w:b/>
      <w:bCs/>
      <w:color w:val="7C9163" w:themeColor="accent1" w:themeShade="BF"/>
      <w:sz w:val="16"/>
      <w:szCs w:val="16"/>
    </w:rPr>
  </w:style>
  <w:style w:type="character" w:customStyle="1" w:styleId="TitleChar">
    <w:name w:val="Title Char"/>
    <w:basedOn w:val="DefaultParagraphFont"/>
    <w:link w:val="Title"/>
    <w:uiPriority w:val="10"/>
    <w:rsid w:val="00932917"/>
    <w:rPr>
      <w:caps/>
      <w:color w:val="A5B592" w:themeColor="accent1"/>
      <w:spacing w:val="10"/>
      <w:kern w:val="28"/>
      <w:sz w:val="52"/>
      <w:szCs w:val="52"/>
    </w:rPr>
  </w:style>
  <w:style w:type="character" w:customStyle="1" w:styleId="SubtitleChar">
    <w:name w:val="Subtitle Char"/>
    <w:basedOn w:val="DefaultParagraphFont"/>
    <w:link w:val="Subtitle"/>
    <w:uiPriority w:val="11"/>
    <w:rsid w:val="00932917"/>
    <w:rPr>
      <w:caps/>
      <w:color w:val="595959" w:themeColor="text1" w:themeTint="A6"/>
      <w:spacing w:val="10"/>
      <w:sz w:val="24"/>
      <w:szCs w:val="24"/>
    </w:rPr>
  </w:style>
  <w:style w:type="character" w:styleId="Strong">
    <w:name w:val="Strong"/>
    <w:uiPriority w:val="22"/>
    <w:qFormat/>
    <w:rsid w:val="00932917"/>
    <w:rPr>
      <w:b/>
      <w:bCs/>
    </w:rPr>
  </w:style>
  <w:style w:type="character" w:styleId="Emphasis">
    <w:name w:val="Emphasis"/>
    <w:uiPriority w:val="20"/>
    <w:qFormat/>
    <w:rsid w:val="00932917"/>
    <w:rPr>
      <w:caps/>
      <w:color w:val="526041" w:themeColor="accent1" w:themeShade="7F"/>
      <w:spacing w:val="5"/>
    </w:rPr>
  </w:style>
  <w:style w:type="paragraph" w:styleId="NoSpacing">
    <w:name w:val="No Spacing"/>
    <w:basedOn w:val="Normal"/>
    <w:link w:val="NoSpacingChar"/>
    <w:uiPriority w:val="1"/>
    <w:qFormat/>
    <w:rsid w:val="00932917"/>
    <w:pPr>
      <w:spacing w:before="0" w:after="0" w:line="240" w:lineRule="auto"/>
    </w:pPr>
  </w:style>
  <w:style w:type="character" w:customStyle="1" w:styleId="NoSpacingChar">
    <w:name w:val="No Spacing Char"/>
    <w:basedOn w:val="DefaultParagraphFont"/>
    <w:link w:val="NoSpacing"/>
    <w:uiPriority w:val="1"/>
    <w:rsid w:val="00932917"/>
    <w:rPr>
      <w:sz w:val="20"/>
      <w:szCs w:val="20"/>
    </w:rPr>
  </w:style>
  <w:style w:type="paragraph" w:styleId="Quote">
    <w:name w:val="Quote"/>
    <w:basedOn w:val="Normal"/>
    <w:next w:val="Normal"/>
    <w:link w:val="QuoteChar"/>
    <w:uiPriority w:val="29"/>
    <w:qFormat/>
    <w:rsid w:val="00932917"/>
    <w:rPr>
      <w:i/>
      <w:iCs/>
    </w:rPr>
  </w:style>
  <w:style w:type="character" w:customStyle="1" w:styleId="QuoteChar">
    <w:name w:val="Quote Char"/>
    <w:basedOn w:val="DefaultParagraphFont"/>
    <w:link w:val="Quote"/>
    <w:uiPriority w:val="29"/>
    <w:rsid w:val="00932917"/>
    <w:rPr>
      <w:i/>
      <w:iCs/>
      <w:sz w:val="20"/>
      <w:szCs w:val="20"/>
    </w:rPr>
  </w:style>
  <w:style w:type="paragraph" w:styleId="IntenseQuote">
    <w:name w:val="Intense Quote"/>
    <w:basedOn w:val="Normal"/>
    <w:next w:val="Normal"/>
    <w:link w:val="IntenseQuoteChar"/>
    <w:uiPriority w:val="30"/>
    <w:qFormat/>
    <w:rsid w:val="00932917"/>
    <w:pPr>
      <w:pBdr>
        <w:top w:val="single" w:sz="4" w:space="10" w:color="A5B592" w:themeColor="accent1"/>
        <w:left w:val="single" w:sz="4" w:space="10" w:color="A5B592" w:themeColor="accent1"/>
      </w:pBdr>
      <w:spacing w:after="0"/>
      <w:ind w:left="1296" w:right="1152"/>
      <w:jc w:val="both"/>
    </w:pPr>
    <w:rPr>
      <w:i/>
      <w:iCs/>
      <w:color w:val="A5B592" w:themeColor="accent1"/>
    </w:rPr>
  </w:style>
  <w:style w:type="character" w:customStyle="1" w:styleId="IntenseQuoteChar">
    <w:name w:val="Intense Quote Char"/>
    <w:basedOn w:val="DefaultParagraphFont"/>
    <w:link w:val="IntenseQuote"/>
    <w:uiPriority w:val="30"/>
    <w:rsid w:val="00932917"/>
    <w:rPr>
      <w:i/>
      <w:iCs/>
      <w:color w:val="A5B592" w:themeColor="accent1"/>
      <w:sz w:val="20"/>
      <w:szCs w:val="20"/>
    </w:rPr>
  </w:style>
  <w:style w:type="character" w:styleId="SubtleEmphasis">
    <w:name w:val="Subtle Emphasis"/>
    <w:uiPriority w:val="19"/>
    <w:qFormat/>
    <w:rsid w:val="00932917"/>
    <w:rPr>
      <w:i/>
      <w:iCs/>
      <w:color w:val="526041" w:themeColor="accent1" w:themeShade="7F"/>
    </w:rPr>
  </w:style>
  <w:style w:type="character" w:styleId="IntenseEmphasis">
    <w:name w:val="Intense Emphasis"/>
    <w:uiPriority w:val="21"/>
    <w:qFormat/>
    <w:rsid w:val="00932917"/>
    <w:rPr>
      <w:b/>
      <w:bCs/>
      <w:caps/>
      <w:color w:val="526041" w:themeColor="accent1" w:themeShade="7F"/>
      <w:spacing w:val="10"/>
    </w:rPr>
  </w:style>
  <w:style w:type="character" w:styleId="SubtleReference">
    <w:name w:val="Subtle Reference"/>
    <w:uiPriority w:val="31"/>
    <w:qFormat/>
    <w:rsid w:val="00932917"/>
    <w:rPr>
      <w:b/>
      <w:bCs/>
      <w:color w:val="A5B592" w:themeColor="accent1"/>
    </w:rPr>
  </w:style>
  <w:style w:type="character" w:styleId="IntenseReference">
    <w:name w:val="Intense Reference"/>
    <w:uiPriority w:val="32"/>
    <w:qFormat/>
    <w:rsid w:val="00932917"/>
    <w:rPr>
      <w:b/>
      <w:bCs/>
      <w:i/>
      <w:iCs/>
      <w:caps/>
      <w:color w:val="A5B592" w:themeColor="accent1"/>
    </w:rPr>
  </w:style>
  <w:style w:type="character" w:styleId="BookTitle">
    <w:name w:val="Book Title"/>
    <w:uiPriority w:val="33"/>
    <w:qFormat/>
    <w:rsid w:val="00932917"/>
    <w:rPr>
      <w:b/>
      <w:bCs/>
      <w:i/>
      <w:iCs/>
      <w:spacing w:val="9"/>
    </w:rPr>
  </w:style>
  <w:style w:type="paragraph" w:styleId="TOCHeading">
    <w:name w:val="TOC Heading"/>
    <w:basedOn w:val="Heading1"/>
    <w:next w:val="Normal"/>
    <w:uiPriority w:val="39"/>
    <w:semiHidden/>
    <w:unhideWhenUsed/>
    <w:qFormat/>
    <w:rsid w:val="00932917"/>
    <w:pPr>
      <w:outlineLvl w:val="9"/>
    </w:pPr>
  </w:style>
  <w:style w:type="paragraph" w:styleId="Header">
    <w:name w:val="header"/>
    <w:basedOn w:val="Normal"/>
    <w:link w:val="HeaderChar"/>
    <w:uiPriority w:val="99"/>
    <w:unhideWhenUsed/>
    <w:rsid w:val="00D861C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861C0"/>
    <w:rPr>
      <w:sz w:val="20"/>
      <w:szCs w:val="20"/>
    </w:rPr>
  </w:style>
  <w:style w:type="paragraph" w:styleId="Footer">
    <w:name w:val="footer"/>
    <w:basedOn w:val="Normal"/>
    <w:link w:val="FooterChar"/>
    <w:uiPriority w:val="99"/>
    <w:unhideWhenUsed/>
    <w:rsid w:val="00D861C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861C0"/>
    <w:rPr>
      <w:sz w:val="20"/>
      <w:szCs w:val="20"/>
    </w:rPr>
  </w:style>
  <w:style w:type="character" w:styleId="PageNumber">
    <w:name w:val="page number"/>
    <w:basedOn w:val="DefaultParagraphFont"/>
    <w:uiPriority w:val="99"/>
    <w:semiHidden/>
    <w:unhideWhenUsed/>
    <w:rsid w:val="00F44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5844">
      <w:bodyDiv w:val="1"/>
      <w:marLeft w:val="0"/>
      <w:marRight w:val="0"/>
      <w:marTop w:val="0"/>
      <w:marBottom w:val="0"/>
      <w:divBdr>
        <w:top w:val="none" w:sz="0" w:space="0" w:color="auto"/>
        <w:left w:val="none" w:sz="0" w:space="0" w:color="auto"/>
        <w:bottom w:val="none" w:sz="0" w:space="0" w:color="auto"/>
        <w:right w:val="none" w:sz="0" w:space="0" w:color="auto"/>
      </w:divBdr>
      <w:divsChild>
        <w:div w:id="104890177">
          <w:marLeft w:val="0"/>
          <w:marRight w:val="0"/>
          <w:marTop w:val="0"/>
          <w:marBottom w:val="0"/>
          <w:divBdr>
            <w:top w:val="none" w:sz="0" w:space="0" w:color="auto"/>
            <w:left w:val="none" w:sz="0" w:space="0" w:color="auto"/>
            <w:bottom w:val="none" w:sz="0" w:space="0" w:color="auto"/>
            <w:right w:val="none" w:sz="0" w:space="0" w:color="auto"/>
          </w:divBdr>
        </w:div>
      </w:divsChild>
    </w:div>
    <w:div w:id="59910100">
      <w:bodyDiv w:val="1"/>
      <w:marLeft w:val="0"/>
      <w:marRight w:val="0"/>
      <w:marTop w:val="0"/>
      <w:marBottom w:val="0"/>
      <w:divBdr>
        <w:top w:val="none" w:sz="0" w:space="0" w:color="auto"/>
        <w:left w:val="none" w:sz="0" w:space="0" w:color="auto"/>
        <w:bottom w:val="none" w:sz="0" w:space="0" w:color="auto"/>
        <w:right w:val="none" w:sz="0" w:space="0" w:color="auto"/>
      </w:divBdr>
      <w:divsChild>
        <w:div w:id="1032194532">
          <w:marLeft w:val="0"/>
          <w:marRight w:val="0"/>
          <w:marTop w:val="0"/>
          <w:marBottom w:val="0"/>
          <w:divBdr>
            <w:top w:val="none" w:sz="0" w:space="0" w:color="auto"/>
            <w:left w:val="none" w:sz="0" w:space="0" w:color="auto"/>
            <w:bottom w:val="none" w:sz="0" w:space="0" w:color="auto"/>
            <w:right w:val="none" w:sz="0" w:space="0" w:color="auto"/>
          </w:divBdr>
        </w:div>
      </w:divsChild>
    </w:div>
    <w:div w:id="90668685">
      <w:bodyDiv w:val="1"/>
      <w:marLeft w:val="0"/>
      <w:marRight w:val="0"/>
      <w:marTop w:val="0"/>
      <w:marBottom w:val="0"/>
      <w:divBdr>
        <w:top w:val="none" w:sz="0" w:space="0" w:color="auto"/>
        <w:left w:val="none" w:sz="0" w:space="0" w:color="auto"/>
        <w:bottom w:val="none" w:sz="0" w:space="0" w:color="auto"/>
        <w:right w:val="none" w:sz="0" w:space="0" w:color="auto"/>
      </w:divBdr>
    </w:div>
    <w:div w:id="183904768">
      <w:bodyDiv w:val="1"/>
      <w:marLeft w:val="0"/>
      <w:marRight w:val="0"/>
      <w:marTop w:val="0"/>
      <w:marBottom w:val="0"/>
      <w:divBdr>
        <w:top w:val="none" w:sz="0" w:space="0" w:color="auto"/>
        <w:left w:val="none" w:sz="0" w:space="0" w:color="auto"/>
        <w:bottom w:val="none" w:sz="0" w:space="0" w:color="auto"/>
        <w:right w:val="none" w:sz="0" w:space="0" w:color="auto"/>
      </w:divBdr>
      <w:divsChild>
        <w:div w:id="598830408">
          <w:marLeft w:val="0"/>
          <w:marRight w:val="0"/>
          <w:marTop w:val="0"/>
          <w:marBottom w:val="0"/>
          <w:divBdr>
            <w:top w:val="none" w:sz="0" w:space="0" w:color="auto"/>
            <w:left w:val="none" w:sz="0" w:space="0" w:color="auto"/>
            <w:bottom w:val="none" w:sz="0" w:space="0" w:color="auto"/>
            <w:right w:val="none" w:sz="0" w:space="0" w:color="auto"/>
          </w:divBdr>
        </w:div>
      </w:divsChild>
    </w:div>
    <w:div w:id="200898786">
      <w:bodyDiv w:val="1"/>
      <w:marLeft w:val="0"/>
      <w:marRight w:val="0"/>
      <w:marTop w:val="0"/>
      <w:marBottom w:val="0"/>
      <w:divBdr>
        <w:top w:val="none" w:sz="0" w:space="0" w:color="auto"/>
        <w:left w:val="none" w:sz="0" w:space="0" w:color="auto"/>
        <w:bottom w:val="none" w:sz="0" w:space="0" w:color="auto"/>
        <w:right w:val="none" w:sz="0" w:space="0" w:color="auto"/>
      </w:divBdr>
    </w:div>
    <w:div w:id="284308542">
      <w:bodyDiv w:val="1"/>
      <w:marLeft w:val="0"/>
      <w:marRight w:val="0"/>
      <w:marTop w:val="0"/>
      <w:marBottom w:val="0"/>
      <w:divBdr>
        <w:top w:val="none" w:sz="0" w:space="0" w:color="auto"/>
        <w:left w:val="none" w:sz="0" w:space="0" w:color="auto"/>
        <w:bottom w:val="none" w:sz="0" w:space="0" w:color="auto"/>
        <w:right w:val="none" w:sz="0" w:space="0" w:color="auto"/>
      </w:divBdr>
      <w:divsChild>
        <w:div w:id="2024743508">
          <w:marLeft w:val="0"/>
          <w:marRight w:val="0"/>
          <w:marTop w:val="0"/>
          <w:marBottom w:val="0"/>
          <w:divBdr>
            <w:top w:val="none" w:sz="0" w:space="0" w:color="auto"/>
            <w:left w:val="none" w:sz="0" w:space="0" w:color="auto"/>
            <w:bottom w:val="none" w:sz="0" w:space="0" w:color="auto"/>
            <w:right w:val="none" w:sz="0" w:space="0" w:color="auto"/>
          </w:divBdr>
        </w:div>
      </w:divsChild>
    </w:div>
    <w:div w:id="319232786">
      <w:bodyDiv w:val="1"/>
      <w:marLeft w:val="0"/>
      <w:marRight w:val="0"/>
      <w:marTop w:val="0"/>
      <w:marBottom w:val="0"/>
      <w:divBdr>
        <w:top w:val="none" w:sz="0" w:space="0" w:color="auto"/>
        <w:left w:val="none" w:sz="0" w:space="0" w:color="auto"/>
        <w:bottom w:val="none" w:sz="0" w:space="0" w:color="auto"/>
        <w:right w:val="none" w:sz="0" w:space="0" w:color="auto"/>
      </w:divBdr>
    </w:div>
    <w:div w:id="404181230">
      <w:bodyDiv w:val="1"/>
      <w:marLeft w:val="0"/>
      <w:marRight w:val="0"/>
      <w:marTop w:val="0"/>
      <w:marBottom w:val="0"/>
      <w:divBdr>
        <w:top w:val="none" w:sz="0" w:space="0" w:color="auto"/>
        <w:left w:val="none" w:sz="0" w:space="0" w:color="auto"/>
        <w:bottom w:val="none" w:sz="0" w:space="0" w:color="auto"/>
        <w:right w:val="none" w:sz="0" w:space="0" w:color="auto"/>
      </w:divBdr>
      <w:divsChild>
        <w:div w:id="1109474045">
          <w:marLeft w:val="0"/>
          <w:marRight w:val="0"/>
          <w:marTop w:val="0"/>
          <w:marBottom w:val="0"/>
          <w:divBdr>
            <w:top w:val="none" w:sz="0" w:space="0" w:color="auto"/>
            <w:left w:val="none" w:sz="0" w:space="0" w:color="auto"/>
            <w:bottom w:val="none" w:sz="0" w:space="0" w:color="auto"/>
            <w:right w:val="none" w:sz="0" w:space="0" w:color="auto"/>
          </w:divBdr>
        </w:div>
      </w:divsChild>
    </w:div>
    <w:div w:id="426730984">
      <w:bodyDiv w:val="1"/>
      <w:marLeft w:val="0"/>
      <w:marRight w:val="0"/>
      <w:marTop w:val="0"/>
      <w:marBottom w:val="0"/>
      <w:divBdr>
        <w:top w:val="none" w:sz="0" w:space="0" w:color="auto"/>
        <w:left w:val="none" w:sz="0" w:space="0" w:color="auto"/>
        <w:bottom w:val="none" w:sz="0" w:space="0" w:color="auto"/>
        <w:right w:val="none" w:sz="0" w:space="0" w:color="auto"/>
      </w:divBdr>
      <w:divsChild>
        <w:div w:id="90977865">
          <w:marLeft w:val="0"/>
          <w:marRight w:val="0"/>
          <w:marTop w:val="0"/>
          <w:marBottom w:val="0"/>
          <w:divBdr>
            <w:top w:val="none" w:sz="0" w:space="0" w:color="auto"/>
            <w:left w:val="none" w:sz="0" w:space="0" w:color="auto"/>
            <w:bottom w:val="none" w:sz="0" w:space="0" w:color="auto"/>
            <w:right w:val="none" w:sz="0" w:space="0" w:color="auto"/>
          </w:divBdr>
        </w:div>
      </w:divsChild>
    </w:div>
    <w:div w:id="482284540">
      <w:bodyDiv w:val="1"/>
      <w:marLeft w:val="0"/>
      <w:marRight w:val="0"/>
      <w:marTop w:val="0"/>
      <w:marBottom w:val="0"/>
      <w:divBdr>
        <w:top w:val="none" w:sz="0" w:space="0" w:color="auto"/>
        <w:left w:val="none" w:sz="0" w:space="0" w:color="auto"/>
        <w:bottom w:val="none" w:sz="0" w:space="0" w:color="auto"/>
        <w:right w:val="none" w:sz="0" w:space="0" w:color="auto"/>
      </w:divBdr>
      <w:divsChild>
        <w:div w:id="548802972">
          <w:marLeft w:val="0"/>
          <w:marRight w:val="0"/>
          <w:marTop w:val="0"/>
          <w:marBottom w:val="0"/>
          <w:divBdr>
            <w:top w:val="none" w:sz="0" w:space="0" w:color="auto"/>
            <w:left w:val="none" w:sz="0" w:space="0" w:color="auto"/>
            <w:bottom w:val="none" w:sz="0" w:space="0" w:color="auto"/>
            <w:right w:val="none" w:sz="0" w:space="0" w:color="auto"/>
          </w:divBdr>
        </w:div>
      </w:divsChild>
    </w:div>
    <w:div w:id="546599711">
      <w:bodyDiv w:val="1"/>
      <w:marLeft w:val="0"/>
      <w:marRight w:val="0"/>
      <w:marTop w:val="0"/>
      <w:marBottom w:val="0"/>
      <w:divBdr>
        <w:top w:val="none" w:sz="0" w:space="0" w:color="auto"/>
        <w:left w:val="none" w:sz="0" w:space="0" w:color="auto"/>
        <w:bottom w:val="none" w:sz="0" w:space="0" w:color="auto"/>
        <w:right w:val="none" w:sz="0" w:space="0" w:color="auto"/>
      </w:divBdr>
      <w:divsChild>
        <w:div w:id="895746219">
          <w:marLeft w:val="0"/>
          <w:marRight w:val="0"/>
          <w:marTop w:val="0"/>
          <w:marBottom w:val="0"/>
          <w:divBdr>
            <w:top w:val="none" w:sz="0" w:space="0" w:color="auto"/>
            <w:left w:val="none" w:sz="0" w:space="0" w:color="auto"/>
            <w:bottom w:val="none" w:sz="0" w:space="0" w:color="auto"/>
            <w:right w:val="none" w:sz="0" w:space="0" w:color="auto"/>
          </w:divBdr>
        </w:div>
      </w:divsChild>
    </w:div>
    <w:div w:id="576984588">
      <w:bodyDiv w:val="1"/>
      <w:marLeft w:val="0"/>
      <w:marRight w:val="0"/>
      <w:marTop w:val="0"/>
      <w:marBottom w:val="0"/>
      <w:divBdr>
        <w:top w:val="none" w:sz="0" w:space="0" w:color="auto"/>
        <w:left w:val="none" w:sz="0" w:space="0" w:color="auto"/>
        <w:bottom w:val="none" w:sz="0" w:space="0" w:color="auto"/>
        <w:right w:val="none" w:sz="0" w:space="0" w:color="auto"/>
      </w:divBdr>
      <w:divsChild>
        <w:div w:id="318655037">
          <w:marLeft w:val="0"/>
          <w:marRight w:val="0"/>
          <w:marTop w:val="0"/>
          <w:marBottom w:val="0"/>
          <w:divBdr>
            <w:top w:val="none" w:sz="0" w:space="0" w:color="auto"/>
            <w:left w:val="none" w:sz="0" w:space="0" w:color="auto"/>
            <w:bottom w:val="none" w:sz="0" w:space="0" w:color="auto"/>
            <w:right w:val="none" w:sz="0" w:space="0" w:color="auto"/>
          </w:divBdr>
        </w:div>
      </w:divsChild>
    </w:div>
    <w:div w:id="621114677">
      <w:bodyDiv w:val="1"/>
      <w:marLeft w:val="0"/>
      <w:marRight w:val="0"/>
      <w:marTop w:val="0"/>
      <w:marBottom w:val="0"/>
      <w:divBdr>
        <w:top w:val="none" w:sz="0" w:space="0" w:color="auto"/>
        <w:left w:val="none" w:sz="0" w:space="0" w:color="auto"/>
        <w:bottom w:val="none" w:sz="0" w:space="0" w:color="auto"/>
        <w:right w:val="none" w:sz="0" w:space="0" w:color="auto"/>
      </w:divBdr>
      <w:divsChild>
        <w:div w:id="2081055805">
          <w:marLeft w:val="0"/>
          <w:marRight w:val="0"/>
          <w:marTop w:val="0"/>
          <w:marBottom w:val="0"/>
          <w:divBdr>
            <w:top w:val="none" w:sz="0" w:space="0" w:color="auto"/>
            <w:left w:val="none" w:sz="0" w:space="0" w:color="auto"/>
            <w:bottom w:val="none" w:sz="0" w:space="0" w:color="auto"/>
            <w:right w:val="none" w:sz="0" w:space="0" w:color="auto"/>
          </w:divBdr>
        </w:div>
      </w:divsChild>
    </w:div>
    <w:div w:id="625741377">
      <w:bodyDiv w:val="1"/>
      <w:marLeft w:val="0"/>
      <w:marRight w:val="0"/>
      <w:marTop w:val="0"/>
      <w:marBottom w:val="0"/>
      <w:divBdr>
        <w:top w:val="none" w:sz="0" w:space="0" w:color="auto"/>
        <w:left w:val="none" w:sz="0" w:space="0" w:color="auto"/>
        <w:bottom w:val="none" w:sz="0" w:space="0" w:color="auto"/>
        <w:right w:val="none" w:sz="0" w:space="0" w:color="auto"/>
      </w:divBdr>
      <w:divsChild>
        <w:div w:id="1952542405">
          <w:marLeft w:val="0"/>
          <w:marRight w:val="0"/>
          <w:marTop w:val="0"/>
          <w:marBottom w:val="0"/>
          <w:divBdr>
            <w:top w:val="none" w:sz="0" w:space="0" w:color="auto"/>
            <w:left w:val="none" w:sz="0" w:space="0" w:color="auto"/>
            <w:bottom w:val="none" w:sz="0" w:space="0" w:color="auto"/>
            <w:right w:val="none" w:sz="0" w:space="0" w:color="auto"/>
          </w:divBdr>
        </w:div>
      </w:divsChild>
    </w:div>
    <w:div w:id="668292153">
      <w:bodyDiv w:val="1"/>
      <w:marLeft w:val="0"/>
      <w:marRight w:val="0"/>
      <w:marTop w:val="0"/>
      <w:marBottom w:val="0"/>
      <w:divBdr>
        <w:top w:val="none" w:sz="0" w:space="0" w:color="auto"/>
        <w:left w:val="none" w:sz="0" w:space="0" w:color="auto"/>
        <w:bottom w:val="none" w:sz="0" w:space="0" w:color="auto"/>
        <w:right w:val="none" w:sz="0" w:space="0" w:color="auto"/>
      </w:divBdr>
      <w:divsChild>
        <w:div w:id="477259871">
          <w:marLeft w:val="0"/>
          <w:marRight w:val="0"/>
          <w:marTop w:val="0"/>
          <w:marBottom w:val="0"/>
          <w:divBdr>
            <w:top w:val="none" w:sz="0" w:space="0" w:color="auto"/>
            <w:left w:val="none" w:sz="0" w:space="0" w:color="auto"/>
            <w:bottom w:val="none" w:sz="0" w:space="0" w:color="auto"/>
            <w:right w:val="none" w:sz="0" w:space="0" w:color="auto"/>
          </w:divBdr>
        </w:div>
      </w:divsChild>
    </w:div>
    <w:div w:id="672486932">
      <w:bodyDiv w:val="1"/>
      <w:marLeft w:val="0"/>
      <w:marRight w:val="0"/>
      <w:marTop w:val="0"/>
      <w:marBottom w:val="0"/>
      <w:divBdr>
        <w:top w:val="none" w:sz="0" w:space="0" w:color="auto"/>
        <w:left w:val="none" w:sz="0" w:space="0" w:color="auto"/>
        <w:bottom w:val="none" w:sz="0" w:space="0" w:color="auto"/>
        <w:right w:val="none" w:sz="0" w:space="0" w:color="auto"/>
      </w:divBdr>
      <w:divsChild>
        <w:div w:id="1007173948">
          <w:marLeft w:val="0"/>
          <w:marRight w:val="0"/>
          <w:marTop w:val="0"/>
          <w:marBottom w:val="0"/>
          <w:divBdr>
            <w:top w:val="none" w:sz="0" w:space="0" w:color="auto"/>
            <w:left w:val="none" w:sz="0" w:space="0" w:color="auto"/>
            <w:bottom w:val="none" w:sz="0" w:space="0" w:color="auto"/>
            <w:right w:val="none" w:sz="0" w:space="0" w:color="auto"/>
          </w:divBdr>
        </w:div>
      </w:divsChild>
    </w:div>
    <w:div w:id="705059239">
      <w:bodyDiv w:val="1"/>
      <w:marLeft w:val="0"/>
      <w:marRight w:val="0"/>
      <w:marTop w:val="0"/>
      <w:marBottom w:val="0"/>
      <w:divBdr>
        <w:top w:val="none" w:sz="0" w:space="0" w:color="auto"/>
        <w:left w:val="none" w:sz="0" w:space="0" w:color="auto"/>
        <w:bottom w:val="none" w:sz="0" w:space="0" w:color="auto"/>
        <w:right w:val="none" w:sz="0" w:space="0" w:color="auto"/>
      </w:divBdr>
      <w:divsChild>
        <w:div w:id="1093093542">
          <w:marLeft w:val="0"/>
          <w:marRight w:val="0"/>
          <w:marTop w:val="0"/>
          <w:marBottom w:val="0"/>
          <w:divBdr>
            <w:top w:val="none" w:sz="0" w:space="0" w:color="auto"/>
            <w:left w:val="none" w:sz="0" w:space="0" w:color="auto"/>
            <w:bottom w:val="none" w:sz="0" w:space="0" w:color="auto"/>
            <w:right w:val="none" w:sz="0" w:space="0" w:color="auto"/>
          </w:divBdr>
        </w:div>
      </w:divsChild>
    </w:div>
    <w:div w:id="724064802">
      <w:bodyDiv w:val="1"/>
      <w:marLeft w:val="0"/>
      <w:marRight w:val="0"/>
      <w:marTop w:val="0"/>
      <w:marBottom w:val="0"/>
      <w:divBdr>
        <w:top w:val="none" w:sz="0" w:space="0" w:color="auto"/>
        <w:left w:val="none" w:sz="0" w:space="0" w:color="auto"/>
        <w:bottom w:val="none" w:sz="0" w:space="0" w:color="auto"/>
        <w:right w:val="none" w:sz="0" w:space="0" w:color="auto"/>
      </w:divBdr>
      <w:divsChild>
        <w:div w:id="1985624342">
          <w:marLeft w:val="0"/>
          <w:marRight w:val="0"/>
          <w:marTop w:val="0"/>
          <w:marBottom w:val="0"/>
          <w:divBdr>
            <w:top w:val="none" w:sz="0" w:space="0" w:color="auto"/>
            <w:left w:val="none" w:sz="0" w:space="0" w:color="auto"/>
            <w:bottom w:val="none" w:sz="0" w:space="0" w:color="auto"/>
            <w:right w:val="none" w:sz="0" w:space="0" w:color="auto"/>
          </w:divBdr>
        </w:div>
      </w:divsChild>
    </w:div>
    <w:div w:id="804810974">
      <w:bodyDiv w:val="1"/>
      <w:marLeft w:val="0"/>
      <w:marRight w:val="0"/>
      <w:marTop w:val="0"/>
      <w:marBottom w:val="0"/>
      <w:divBdr>
        <w:top w:val="none" w:sz="0" w:space="0" w:color="auto"/>
        <w:left w:val="none" w:sz="0" w:space="0" w:color="auto"/>
        <w:bottom w:val="none" w:sz="0" w:space="0" w:color="auto"/>
        <w:right w:val="none" w:sz="0" w:space="0" w:color="auto"/>
      </w:divBdr>
      <w:divsChild>
        <w:div w:id="598560187">
          <w:marLeft w:val="0"/>
          <w:marRight w:val="0"/>
          <w:marTop w:val="0"/>
          <w:marBottom w:val="0"/>
          <w:divBdr>
            <w:top w:val="none" w:sz="0" w:space="0" w:color="auto"/>
            <w:left w:val="none" w:sz="0" w:space="0" w:color="auto"/>
            <w:bottom w:val="none" w:sz="0" w:space="0" w:color="auto"/>
            <w:right w:val="none" w:sz="0" w:space="0" w:color="auto"/>
          </w:divBdr>
        </w:div>
      </w:divsChild>
    </w:div>
    <w:div w:id="940794580">
      <w:bodyDiv w:val="1"/>
      <w:marLeft w:val="0"/>
      <w:marRight w:val="0"/>
      <w:marTop w:val="0"/>
      <w:marBottom w:val="0"/>
      <w:divBdr>
        <w:top w:val="none" w:sz="0" w:space="0" w:color="auto"/>
        <w:left w:val="none" w:sz="0" w:space="0" w:color="auto"/>
        <w:bottom w:val="none" w:sz="0" w:space="0" w:color="auto"/>
        <w:right w:val="none" w:sz="0" w:space="0" w:color="auto"/>
      </w:divBdr>
      <w:divsChild>
        <w:div w:id="858082284">
          <w:marLeft w:val="0"/>
          <w:marRight w:val="0"/>
          <w:marTop w:val="0"/>
          <w:marBottom w:val="0"/>
          <w:divBdr>
            <w:top w:val="none" w:sz="0" w:space="0" w:color="auto"/>
            <w:left w:val="none" w:sz="0" w:space="0" w:color="auto"/>
            <w:bottom w:val="none" w:sz="0" w:space="0" w:color="auto"/>
            <w:right w:val="none" w:sz="0" w:space="0" w:color="auto"/>
          </w:divBdr>
        </w:div>
      </w:divsChild>
    </w:div>
    <w:div w:id="964971464">
      <w:bodyDiv w:val="1"/>
      <w:marLeft w:val="0"/>
      <w:marRight w:val="0"/>
      <w:marTop w:val="0"/>
      <w:marBottom w:val="0"/>
      <w:divBdr>
        <w:top w:val="none" w:sz="0" w:space="0" w:color="auto"/>
        <w:left w:val="none" w:sz="0" w:space="0" w:color="auto"/>
        <w:bottom w:val="none" w:sz="0" w:space="0" w:color="auto"/>
        <w:right w:val="none" w:sz="0" w:space="0" w:color="auto"/>
      </w:divBdr>
      <w:divsChild>
        <w:div w:id="2046171499">
          <w:marLeft w:val="0"/>
          <w:marRight w:val="0"/>
          <w:marTop w:val="0"/>
          <w:marBottom w:val="0"/>
          <w:divBdr>
            <w:top w:val="none" w:sz="0" w:space="0" w:color="auto"/>
            <w:left w:val="none" w:sz="0" w:space="0" w:color="auto"/>
            <w:bottom w:val="none" w:sz="0" w:space="0" w:color="auto"/>
            <w:right w:val="none" w:sz="0" w:space="0" w:color="auto"/>
          </w:divBdr>
        </w:div>
      </w:divsChild>
    </w:div>
    <w:div w:id="1188569236">
      <w:bodyDiv w:val="1"/>
      <w:marLeft w:val="0"/>
      <w:marRight w:val="0"/>
      <w:marTop w:val="0"/>
      <w:marBottom w:val="0"/>
      <w:divBdr>
        <w:top w:val="none" w:sz="0" w:space="0" w:color="auto"/>
        <w:left w:val="none" w:sz="0" w:space="0" w:color="auto"/>
        <w:bottom w:val="none" w:sz="0" w:space="0" w:color="auto"/>
        <w:right w:val="none" w:sz="0" w:space="0" w:color="auto"/>
      </w:divBdr>
      <w:divsChild>
        <w:div w:id="1920166544">
          <w:marLeft w:val="0"/>
          <w:marRight w:val="0"/>
          <w:marTop w:val="0"/>
          <w:marBottom w:val="0"/>
          <w:divBdr>
            <w:top w:val="none" w:sz="0" w:space="0" w:color="auto"/>
            <w:left w:val="none" w:sz="0" w:space="0" w:color="auto"/>
            <w:bottom w:val="none" w:sz="0" w:space="0" w:color="auto"/>
            <w:right w:val="none" w:sz="0" w:space="0" w:color="auto"/>
          </w:divBdr>
        </w:div>
      </w:divsChild>
    </w:div>
    <w:div w:id="1548879543">
      <w:bodyDiv w:val="1"/>
      <w:marLeft w:val="0"/>
      <w:marRight w:val="0"/>
      <w:marTop w:val="0"/>
      <w:marBottom w:val="0"/>
      <w:divBdr>
        <w:top w:val="none" w:sz="0" w:space="0" w:color="auto"/>
        <w:left w:val="none" w:sz="0" w:space="0" w:color="auto"/>
        <w:bottom w:val="none" w:sz="0" w:space="0" w:color="auto"/>
        <w:right w:val="none" w:sz="0" w:space="0" w:color="auto"/>
      </w:divBdr>
      <w:divsChild>
        <w:div w:id="860052365">
          <w:marLeft w:val="0"/>
          <w:marRight w:val="0"/>
          <w:marTop w:val="0"/>
          <w:marBottom w:val="0"/>
          <w:divBdr>
            <w:top w:val="none" w:sz="0" w:space="0" w:color="auto"/>
            <w:left w:val="none" w:sz="0" w:space="0" w:color="auto"/>
            <w:bottom w:val="none" w:sz="0" w:space="0" w:color="auto"/>
            <w:right w:val="none" w:sz="0" w:space="0" w:color="auto"/>
          </w:divBdr>
        </w:div>
      </w:divsChild>
    </w:div>
    <w:div w:id="1711805506">
      <w:bodyDiv w:val="1"/>
      <w:marLeft w:val="0"/>
      <w:marRight w:val="0"/>
      <w:marTop w:val="0"/>
      <w:marBottom w:val="0"/>
      <w:divBdr>
        <w:top w:val="none" w:sz="0" w:space="0" w:color="auto"/>
        <w:left w:val="none" w:sz="0" w:space="0" w:color="auto"/>
        <w:bottom w:val="none" w:sz="0" w:space="0" w:color="auto"/>
        <w:right w:val="none" w:sz="0" w:space="0" w:color="auto"/>
      </w:divBdr>
      <w:divsChild>
        <w:div w:id="1666200272">
          <w:marLeft w:val="0"/>
          <w:marRight w:val="0"/>
          <w:marTop w:val="0"/>
          <w:marBottom w:val="0"/>
          <w:divBdr>
            <w:top w:val="none" w:sz="0" w:space="0" w:color="auto"/>
            <w:left w:val="none" w:sz="0" w:space="0" w:color="auto"/>
            <w:bottom w:val="none" w:sz="0" w:space="0" w:color="auto"/>
            <w:right w:val="none" w:sz="0" w:space="0" w:color="auto"/>
          </w:divBdr>
        </w:div>
      </w:divsChild>
    </w:div>
    <w:div w:id="1714768953">
      <w:bodyDiv w:val="1"/>
      <w:marLeft w:val="0"/>
      <w:marRight w:val="0"/>
      <w:marTop w:val="0"/>
      <w:marBottom w:val="0"/>
      <w:divBdr>
        <w:top w:val="none" w:sz="0" w:space="0" w:color="auto"/>
        <w:left w:val="none" w:sz="0" w:space="0" w:color="auto"/>
        <w:bottom w:val="none" w:sz="0" w:space="0" w:color="auto"/>
        <w:right w:val="none" w:sz="0" w:space="0" w:color="auto"/>
      </w:divBdr>
      <w:divsChild>
        <w:div w:id="1685549624">
          <w:marLeft w:val="0"/>
          <w:marRight w:val="0"/>
          <w:marTop w:val="0"/>
          <w:marBottom w:val="0"/>
          <w:divBdr>
            <w:top w:val="none" w:sz="0" w:space="0" w:color="auto"/>
            <w:left w:val="none" w:sz="0" w:space="0" w:color="auto"/>
            <w:bottom w:val="none" w:sz="0" w:space="0" w:color="auto"/>
            <w:right w:val="none" w:sz="0" w:space="0" w:color="auto"/>
          </w:divBdr>
        </w:div>
      </w:divsChild>
    </w:div>
    <w:div w:id="1753507167">
      <w:bodyDiv w:val="1"/>
      <w:marLeft w:val="0"/>
      <w:marRight w:val="0"/>
      <w:marTop w:val="0"/>
      <w:marBottom w:val="0"/>
      <w:divBdr>
        <w:top w:val="none" w:sz="0" w:space="0" w:color="auto"/>
        <w:left w:val="none" w:sz="0" w:space="0" w:color="auto"/>
        <w:bottom w:val="none" w:sz="0" w:space="0" w:color="auto"/>
        <w:right w:val="none" w:sz="0" w:space="0" w:color="auto"/>
      </w:divBdr>
      <w:divsChild>
        <w:div w:id="1118913343">
          <w:marLeft w:val="0"/>
          <w:marRight w:val="0"/>
          <w:marTop w:val="0"/>
          <w:marBottom w:val="0"/>
          <w:divBdr>
            <w:top w:val="none" w:sz="0" w:space="0" w:color="auto"/>
            <w:left w:val="none" w:sz="0" w:space="0" w:color="auto"/>
            <w:bottom w:val="none" w:sz="0" w:space="0" w:color="auto"/>
            <w:right w:val="none" w:sz="0" w:space="0" w:color="auto"/>
          </w:divBdr>
        </w:div>
      </w:divsChild>
    </w:div>
    <w:div w:id="1792094409">
      <w:bodyDiv w:val="1"/>
      <w:marLeft w:val="0"/>
      <w:marRight w:val="0"/>
      <w:marTop w:val="0"/>
      <w:marBottom w:val="0"/>
      <w:divBdr>
        <w:top w:val="none" w:sz="0" w:space="0" w:color="auto"/>
        <w:left w:val="none" w:sz="0" w:space="0" w:color="auto"/>
        <w:bottom w:val="none" w:sz="0" w:space="0" w:color="auto"/>
        <w:right w:val="none" w:sz="0" w:space="0" w:color="auto"/>
      </w:divBdr>
      <w:divsChild>
        <w:div w:id="1238828582">
          <w:marLeft w:val="0"/>
          <w:marRight w:val="0"/>
          <w:marTop w:val="0"/>
          <w:marBottom w:val="0"/>
          <w:divBdr>
            <w:top w:val="none" w:sz="0" w:space="0" w:color="auto"/>
            <w:left w:val="none" w:sz="0" w:space="0" w:color="auto"/>
            <w:bottom w:val="none" w:sz="0" w:space="0" w:color="auto"/>
            <w:right w:val="none" w:sz="0" w:space="0" w:color="auto"/>
          </w:divBdr>
        </w:div>
      </w:divsChild>
    </w:div>
    <w:div w:id="1856649206">
      <w:bodyDiv w:val="1"/>
      <w:marLeft w:val="0"/>
      <w:marRight w:val="0"/>
      <w:marTop w:val="0"/>
      <w:marBottom w:val="0"/>
      <w:divBdr>
        <w:top w:val="none" w:sz="0" w:space="0" w:color="auto"/>
        <w:left w:val="none" w:sz="0" w:space="0" w:color="auto"/>
        <w:bottom w:val="none" w:sz="0" w:space="0" w:color="auto"/>
        <w:right w:val="none" w:sz="0" w:space="0" w:color="auto"/>
      </w:divBdr>
    </w:div>
    <w:div w:id="2068451040">
      <w:bodyDiv w:val="1"/>
      <w:marLeft w:val="0"/>
      <w:marRight w:val="0"/>
      <w:marTop w:val="0"/>
      <w:marBottom w:val="0"/>
      <w:divBdr>
        <w:top w:val="none" w:sz="0" w:space="0" w:color="auto"/>
        <w:left w:val="none" w:sz="0" w:space="0" w:color="auto"/>
        <w:bottom w:val="none" w:sz="0" w:space="0" w:color="auto"/>
        <w:right w:val="none" w:sz="0" w:space="0" w:color="auto"/>
      </w:divBdr>
      <w:divsChild>
        <w:div w:id="406465669">
          <w:marLeft w:val="0"/>
          <w:marRight w:val="0"/>
          <w:marTop w:val="0"/>
          <w:marBottom w:val="0"/>
          <w:divBdr>
            <w:top w:val="none" w:sz="0" w:space="0" w:color="auto"/>
            <w:left w:val="none" w:sz="0" w:space="0" w:color="auto"/>
            <w:bottom w:val="none" w:sz="0" w:space="0" w:color="auto"/>
            <w:right w:val="none" w:sz="0" w:space="0" w:color="auto"/>
          </w:divBdr>
        </w:div>
      </w:divsChild>
    </w:div>
    <w:div w:id="2071809227">
      <w:bodyDiv w:val="1"/>
      <w:marLeft w:val="0"/>
      <w:marRight w:val="0"/>
      <w:marTop w:val="0"/>
      <w:marBottom w:val="0"/>
      <w:divBdr>
        <w:top w:val="none" w:sz="0" w:space="0" w:color="auto"/>
        <w:left w:val="none" w:sz="0" w:space="0" w:color="auto"/>
        <w:bottom w:val="none" w:sz="0" w:space="0" w:color="auto"/>
        <w:right w:val="none" w:sz="0" w:space="0" w:color="auto"/>
      </w:divBdr>
      <w:divsChild>
        <w:div w:id="2107335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esh">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AC7ADC-338E-A143-A23A-19BEEDE914CE}">
  <we:reference id="wa200000011" version="1.0.1.0" store="en-GB"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11</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Kutova</cp:lastModifiedBy>
  <cp:revision>2</cp:revision>
  <dcterms:created xsi:type="dcterms:W3CDTF">2023-12-07T20:09:00Z</dcterms:created>
  <dcterms:modified xsi:type="dcterms:W3CDTF">2023-12-07T20:09:00Z</dcterms:modified>
</cp:coreProperties>
</file>